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2A141" w14:textId="4EC06019" w:rsidR="00410671" w:rsidRPr="00032ACC" w:rsidRDefault="00B6121E" w:rsidP="00B6121E">
      <w:pPr>
        <w:pStyle w:val="Heading2"/>
        <w:spacing w:before="240" w:after="240"/>
        <w:rPr>
          <w:rFonts w:ascii="Bookman Old Style" w:hAnsi="Bookman Old Style"/>
          <w:b/>
          <w:highlight w:val="yellow"/>
        </w:rPr>
      </w:pPr>
      <w:bookmarkStart w:id="0" w:name="_l2anmv2h9e39" w:colFirst="0" w:colLast="0"/>
      <w:bookmarkEnd w:id="0"/>
      <w:r>
        <w:rPr>
          <w:b/>
          <w:highlight w:val="yellow"/>
        </w:rPr>
        <w:t xml:space="preserve">         </w:t>
      </w:r>
      <w:r w:rsidRPr="00032ACC">
        <w:rPr>
          <w:rFonts w:ascii="Bookman Old Style" w:hAnsi="Bookman Old Style"/>
          <w:b/>
          <w:highlight w:val="yellow"/>
        </w:rPr>
        <w:t>Joins - SQL (Inner, LEFT, RIGHT, Full)</w:t>
      </w:r>
    </w:p>
    <w:p w14:paraId="3930E553" w14:textId="77777777" w:rsidR="00410671" w:rsidRPr="00032ACC" w:rsidRDefault="00000000" w:rsidP="00B6121E">
      <w:pPr>
        <w:numPr>
          <w:ilvl w:val="0"/>
          <w:numId w:val="1"/>
        </w:numPr>
        <w:spacing w:before="240" w:line="360" w:lineRule="auto"/>
        <w:rPr>
          <w:rFonts w:ascii="Times New Roman" w:hAnsi="Times New Roman" w:cs="Times New Roman"/>
          <w:sz w:val="28"/>
          <w:szCs w:val="28"/>
        </w:rPr>
      </w:pPr>
      <w:r w:rsidRPr="00032ACC">
        <w:rPr>
          <w:rFonts w:ascii="Times New Roman" w:hAnsi="Times New Roman" w:cs="Times New Roman"/>
          <w:sz w:val="28"/>
          <w:szCs w:val="28"/>
        </w:rPr>
        <w:t>Retrieve a list of all customers with their corresponding product names they ordered (use an INNER JOIN between customers and sales tables).</w:t>
      </w:r>
    </w:p>
    <w:p w14:paraId="47AE7012" w14:textId="77777777" w:rsidR="00032ACC" w:rsidRPr="00032ACC" w:rsidRDefault="00000000" w:rsidP="00B6121E">
      <w:pPr>
        <w:spacing w:before="240" w:line="360" w:lineRule="auto"/>
        <w:ind w:firstLine="720"/>
        <w:jc w:val="both"/>
        <w:rPr>
          <w:rFonts w:ascii="Times New Roman" w:hAnsi="Times New Roman" w:cs="Times New Roman"/>
          <w:sz w:val="28"/>
          <w:szCs w:val="28"/>
          <w:lang w:val="en-US"/>
        </w:rPr>
      </w:pPr>
      <w:r w:rsidRPr="00032ACC">
        <w:rPr>
          <w:rFonts w:ascii="Times New Roman" w:hAnsi="Times New Roman" w:cs="Times New Roman"/>
          <w:sz w:val="28"/>
          <w:szCs w:val="28"/>
          <w:lang w:val="en-US"/>
        </w:rPr>
        <w:t>SELECT</w:t>
      </w:r>
      <w:r w:rsidR="00032ACC" w:rsidRPr="00032ACC">
        <w:rPr>
          <w:rFonts w:ascii="Times New Roman" w:hAnsi="Times New Roman" w:cs="Times New Roman"/>
          <w:sz w:val="28"/>
          <w:szCs w:val="28"/>
          <w:lang w:val="en-US"/>
        </w:rPr>
        <w:t xml:space="preserve"> </w:t>
      </w:r>
      <w:r w:rsidRPr="00032ACC">
        <w:rPr>
          <w:rFonts w:ascii="Times New Roman" w:hAnsi="Times New Roman" w:cs="Times New Roman"/>
          <w:sz w:val="28"/>
          <w:szCs w:val="28"/>
          <w:lang w:val="en-US"/>
        </w:rPr>
        <w:t>C.</w:t>
      </w:r>
      <w:proofErr w:type="gramStart"/>
      <w:r w:rsidRPr="00032ACC">
        <w:rPr>
          <w:rFonts w:ascii="Times New Roman" w:hAnsi="Times New Roman" w:cs="Times New Roman"/>
          <w:sz w:val="28"/>
          <w:szCs w:val="28"/>
          <w:lang w:val="en-US"/>
        </w:rPr>
        <w:t>*,S</w:t>
      </w:r>
      <w:proofErr w:type="gramEnd"/>
      <w:r w:rsidRPr="00032ACC">
        <w:rPr>
          <w:rFonts w:ascii="Times New Roman" w:hAnsi="Times New Roman" w:cs="Times New Roman"/>
          <w:sz w:val="28"/>
          <w:szCs w:val="28"/>
          <w:lang w:val="en-US"/>
        </w:rPr>
        <w:t>.ORDER_</w:t>
      </w:r>
      <w:proofErr w:type="gramStart"/>
      <w:r w:rsidRPr="00032ACC">
        <w:rPr>
          <w:rFonts w:ascii="Times New Roman" w:hAnsi="Times New Roman" w:cs="Times New Roman"/>
          <w:sz w:val="28"/>
          <w:szCs w:val="28"/>
          <w:lang w:val="en-US"/>
        </w:rPr>
        <w:t>ID,S</w:t>
      </w:r>
      <w:proofErr w:type="gramEnd"/>
      <w:r w:rsidRPr="00032ACC">
        <w:rPr>
          <w:rFonts w:ascii="Times New Roman" w:hAnsi="Times New Roman" w:cs="Times New Roman"/>
          <w:sz w:val="28"/>
          <w:szCs w:val="28"/>
          <w:lang w:val="en-US"/>
        </w:rPr>
        <w:t>.PRODUCT_</w:t>
      </w:r>
      <w:proofErr w:type="gramStart"/>
      <w:r w:rsidRPr="00032ACC">
        <w:rPr>
          <w:rFonts w:ascii="Times New Roman" w:hAnsi="Times New Roman" w:cs="Times New Roman"/>
          <w:sz w:val="28"/>
          <w:szCs w:val="28"/>
          <w:lang w:val="en-US"/>
        </w:rPr>
        <w:t>ID,S</w:t>
      </w:r>
      <w:proofErr w:type="gramEnd"/>
      <w:r w:rsidRPr="00032ACC">
        <w:rPr>
          <w:rFonts w:ascii="Times New Roman" w:hAnsi="Times New Roman" w:cs="Times New Roman"/>
          <w:sz w:val="28"/>
          <w:szCs w:val="28"/>
          <w:lang w:val="en-US"/>
        </w:rPr>
        <w:t>.ORDER_</w:t>
      </w:r>
    </w:p>
    <w:p w14:paraId="23DA6929" w14:textId="5FE15EE4" w:rsidR="00410671" w:rsidRPr="00032ACC" w:rsidRDefault="00000000" w:rsidP="00B6121E">
      <w:pPr>
        <w:spacing w:before="240" w:line="360" w:lineRule="auto"/>
        <w:ind w:firstLine="720"/>
        <w:jc w:val="both"/>
        <w:rPr>
          <w:rFonts w:ascii="Times New Roman" w:hAnsi="Times New Roman" w:cs="Times New Roman"/>
          <w:sz w:val="28"/>
          <w:szCs w:val="28"/>
          <w:lang w:val="en-US"/>
        </w:rPr>
      </w:pPr>
      <w:proofErr w:type="gramStart"/>
      <w:r w:rsidRPr="00032ACC">
        <w:rPr>
          <w:rFonts w:ascii="Times New Roman" w:hAnsi="Times New Roman" w:cs="Times New Roman"/>
          <w:sz w:val="28"/>
          <w:szCs w:val="28"/>
          <w:lang w:val="en-US"/>
        </w:rPr>
        <w:t>DATE,P</w:t>
      </w:r>
      <w:proofErr w:type="gramEnd"/>
      <w:r w:rsidRPr="00032ACC">
        <w:rPr>
          <w:rFonts w:ascii="Times New Roman" w:hAnsi="Times New Roman" w:cs="Times New Roman"/>
          <w:sz w:val="28"/>
          <w:szCs w:val="28"/>
          <w:lang w:val="en-US"/>
        </w:rPr>
        <w:t>.PRODUCT_NAME</w:t>
      </w:r>
    </w:p>
    <w:p w14:paraId="0D0112BA" w14:textId="20562BA5" w:rsidR="00410671" w:rsidRPr="00032ACC" w:rsidRDefault="00000000" w:rsidP="00B6121E">
      <w:pPr>
        <w:spacing w:before="240" w:line="360" w:lineRule="auto"/>
        <w:ind w:left="720"/>
        <w:jc w:val="both"/>
        <w:rPr>
          <w:rFonts w:ascii="Times New Roman" w:hAnsi="Times New Roman" w:cs="Times New Roman"/>
          <w:sz w:val="28"/>
          <w:szCs w:val="28"/>
          <w:lang w:val="en-US"/>
        </w:rPr>
      </w:pPr>
      <w:r w:rsidRPr="00032ACC">
        <w:rPr>
          <w:rFonts w:ascii="Times New Roman" w:hAnsi="Times New Roman" w:cs="Times New Roman"/>
          <w:sz w:val="28"/>
          <w:szCs w:val="28"/>
          <w:lang w:val="en-US"/>
        </w:rPr>
        <w:t>FROM CUSTOMERS C INNER JOIN SALES S</w:t>
      </w:r>
    </w:p>
    <w:p w14:paraId="7D383253" w14:textId="77777777" w:rsidR="00410671" w:rsidRPr="00032ACC" w:rsidRDefault="00000000" w:rsidP="00B6121E">
      <w:pPr>
        <w:spacing w:before="240" w:line="360" w:lineRule="auto"/>
        <w:ind w:firstLine="720"/>
        <w:jc w:val="both"/>
        <w:rPr>
          <w:rFonts w:ascii="Times New Roman" w:hAnsi="Times New Roman" w:cs="Times New Roman"/>
          <w:sz w:val="28"/>
          <w:szCs w:val="28"/>
          <w:lang w:val="en-US"/>
        </w:rPr>
      </w:pPr>
      <w:r w:rsidRPr="00032ACC">
        <w:rPr>
          <w:rFonts w:ascii="Times New Roman" w:hAnsi="Times New Roman" w:cs="Times New Roman"/>
          <w:sz w:val="28"/>
          <w:szCs w:val="28"/>
          <w:lang w:val="en-US"/>
        </w:rPr>
        <w:t xml:space="preserve">ON </w:t>
      </w:r>
      <w:proofErr w:type="gramStart"/>
      <w:r w:rsidRPr="00032ACC">
        <w:rPr>
          <w:rFonts w:ascii="Times New Roman" w:hAnsi="Times New Roman" w:cs="Times New Roman"/>
          <w:sz w:val="28"/>
          <w:szCs w:val="28"/>
          <w:lang w:val="en-US"/>
        </w:rPr>
        <w:t>C.CUSTOMER</w:t>
      </w:r>
      <w:proofErr w:type="gramEnd"/>
      <w:r w:rsidRPr="00032ACC">
        <w:rPr>
          <w:rFonts w:ascii="Times New Roman" w:hAnsi="Times New Roman" w:cs="Times New Roman"/>
          <w:sz w:val="28"/>
          <w:szCs w:val="28"/>
          <w:lang w:val="en-US"/>
        </w:rPr>
        <w:t>_ID=S.CUSTOMER_ID</w:t>
      </w:r>
    </w:p>
    <w:p w14:paraId="6FEF824D" w14:textId="77777777" w:rsidR="00410671" w:rsidRPr="00032ACC" w:rsidRDefault="00000000" w:rsidP="00B6121E">
      <w:pPr>
        <w:spacing w:before="240" w:line="360" w:lineRule="auto"/>
        <w:ind w:firstLine="720"/>
        <w:jc w:val="both"/>
        <w:rPr>
          <w:rFonts w:ascii="Times New Roman" w:hAnsi="Times New Roman" w:cs="Times New Roman"/>
          <w:sz w:val="28"/>
          <w:szCs w:val="28"/>
          <w:lang w:val="en-US"/>
        </w:rPr>
      </w:pPr>
      <w:r w:rsidRPr="00032ACC">
        <w:rPr>
          <w:rFonts w:ascii="Times New Roman" w:hAnsi="Times New Roman" w:cs="Times New Roman"/>
          <w:sz w:val="28"/>
          <w:szCs w:val="28"/>
          <w:lang w:val="en-US"/>
        </w:rPr>
        <w:t>INNER JOIN PRODUCTS P</w:t>
      </w:r>
    </w:p>
    <w:p w14:paraId="5266B065" w14:textId="77777777" w:rsidR="00410671" w:rsidRPr="00032ACC" w:rsidRDefault="00000000" w:rsidP="00B6121E">
      <w:pPr>
        <w:spacing w:before="240" w:line="360" w:lineRule="auto"/>
        <w:ind w:firstLine="720"/>
        <w:jc w:val="both"/>
        <w:rPr>
          <w:rFonts w:ascii="Times New Roman" w:hAnsi="Times New Roman" w:cs="Times New Roman"/>
          <w:sz w:val="28"/>
          <w:szCs w:val="28"/>
          <w:lang w:val="en-US"/>
        </w:rPr>
      </w:pPr>
      <w:r w:rsidRPr="00032ACC">
        <w:rPr>
          <w:rFonts w:ascii="Times New Roman" w:hAnsi="Times New Roman" w:cs="Times New Roman"/>
          <w:sz w:val="28"/>
          <w:szCs w:val="28"/>
          <w:lang w:val="en-US"/>
        </w:rPr>
        <w:t xml:space="preserve">ON </w:t>
      </w:r>
      <w:proofErr w:type="gramStart"/>
      <w:r w:rsidRPr="00032ACC">
        <w:rPr>
          <w:rFonts w:ascii="Times New Roman" w:hAnsi="Times New Roman" w:cs="Times New Roman"/>
          <w:sz w:val="28"/>
          <w:szCs w:val="28"/>
          <w:lang w:val="en-US"/>
        </w:rPr>
        <w:t>P.PRODUCT</w:t>
      </w:r>
      <w:proofErr w:type="gramEnd"/>
      <w:r w:rsidRPr="00032ACC">
        <w:rPr>
          <w:rFonts w:ascii="Times New Roman" w:hAnsi="Times New Roman" w:cs="Times New Roman"/>
          <w:sz w:val="28"/>
          <w:szCs w:val="28"/>
          <w:lang w:val="en-US"/>
        </w:rPr>
        <w:t>_ID=S.PRODUCT_ID</w:t>
      </w:r>
    </w:p>
    <w:p w14:paraId="4889E63C" w14:textId="77777777" w:rsidR="00410671" w:rsidRPr="00032ACC" w:rsidRDefault="00000000" w:rsidP="00B6121E">
      <w:pPr>
        <w:spacing w:before="240" w:line="360" w:lineRule="auto"/>
        <w:ind w:firstLine="720"/>
        <w:jc w:val="both"/>
        <w:rPr>
          <w:rFonts w:ascii="Times New Roman" w:hAnsi="Times New Roman" w:cs="Times New Roman"/>
          <w:sz w:val="28"/>
          <w:szCs w:val="28"/>
          <w:lang w:val="en-US"/>
        </w:rPr>
      </w:pPr>
      <w:r w:rsidRPr="00032ACC">
        <w:rPr>
          <w:rFonts w:ascii="Times New Roman" w:hAnsi="Times New Roman" w:cs="Times New Roman"/>
          <w:sz w:val="28"/>
          <w:szCs w:val="28"/>
          <w:lang w:val="en-US"/>
        </w:rPr>
        <w:t xml:space="preserve">WHERE </w:t>
      </w:r>
      <w:proofErr w:type="gramStart"/>
      <w:r w:rsidRPr="00032ACC">
        <w:rPr>
          <w:rFonts w:ascii="Times New Roman" w:hAnsi="Times New Roman" w:cs="Times New Roman"/>
          <w:sz w:val="28"/>
          <w:szCs w:val="28"/>
          <w:lang w:val="en-US"/>
        </w:rPr>
        <w:t>S.ORDER</w:t>
      </w:r>
      <w:proofErr w:type="gramEnd"/>
      <w:r w:rsidRPr="00032ACC">
        <w:rPr>
          <w:rFonts w:ascii="Times New Roman" w:hAnsi="Times New Roman" w:cs="Times New Roman"/>
          <w:sz w:val="28"/>
          <w:szCs w:val="28"/>
          <w:lang w:val="en-US"/>
        </w:rPr>
        <w:t>_DATE IS NOT NULL</w:t>
      </w:r>
    </w:p>
    <w:p w14:paraId="6D5279F0" w14:textId="77777777" w:rsidR="00410671" w:rsidRPr="00032ACC" w:rsidRDefault="00000000" w:rsidP="00B6121E">
      <w:pPr>
        <w:spacing w:before="240" w:line="360" w:lineRule="auto"/>
        <w:ind w:firstLine="720"/>
        <w:jc w:val="both"/>
        <w:rPr>
          <w:rFonts w:ascii="Times New Roman" w:hAnsi="Times New Roman" w:cs="Times New Roman"/>
          <w:sz w:val="28"/>
          <w:szCs w:val="28"/>
          <w:lang w:val="en-US"/>
        </w:rPr>
      </w:pPr>
      <w:r w:rsidRPr="00032ACC">
        <w:rPr>
          <w:rFonts w:ascii="Times New Roman" w:hAnsi="Times New Roman" w:cs="Times New Roman"/>
          <w:sz w:val="28"/>
          <w:szCs w:val="28"/>
          <w:lang w:val="en-US"/>
        </w:rPr>
        <w:t xml:space="preserve">ORDER BY </w:t>
      </w:r>
      <w:proofErr w:type="gramStart"/>
      <w:r w:rsidRPr="00032ACC">
        <w:rPr>
          <w:rFonts w:ascii="Times New Roman" w:hAnsi="Times New Roman" w:cs="Times New Roman"/>
          <w:sz w:val="28"/>
          <w:szCs w:val="28"/>
          <w:lang w:val="en-US"/>
        </w:rPr>
        <w:t>S.ORDER</w:t>
      </w:r>
      <w:proofErr w:type="gramEnd"/>
      <w:r w:rsidRPr="00032ACC">
        <w:rPr>
          <w:rFonts w:ascii="Times New Roman" w:hAnsi="Times New Roman" w:cs="Times New Roman"/>
          <w:sz w:val="28"/>
          <w:szCs w:val="28"/>
          <w:lang w:val="en-US"/>
        </w:rPr>
        <w:t>_DATE DESC;</w:t>
      </w:r>
    </w:p>
    <w:p w14:paraId="101CECD8" w14:textId="77777777" w:rsidR="00410671" w:rsidRPr="00032ACC" w:rsidRDefault="00410671" w:rsidP="00B6121E">
      <w:pPr>
        <w:spacing w:before="240" w:line="360" w:lineRule="auto"/>
        <w:rPr>
          <w:rFonts w:ascii="Times New Roman" w:hAnsi="Times New Roman" w:cs="Times New Roman"/>
          <w:sz w:val="28"/>
          <w:szCs w:val="28"/>
        </w:rPr>
      </w:pPr>
    </w:p>
    <w:p w14:paraId="40B6C94D" w14:textId="77777777" w:rsidR="00410671" w:rsidRPr="00032ACC" w:rsidRDefault="00000000" w:rsidP="00B6121E">
      <w:pPr>
        <w:numPr>
          <w:ilvl w:val="0"/>
          <w:numId w:val="1"/>
        </w:numPr>
        <w:spacing w:line="360" w:lineRule="auto"/>
        <w:rPr>
          <w:rFonts w:ascii="Times New Roman" w:hAnsi="Times New Roman" w:cs="Times New Roman"/>
          <w:sz w:val="28"/>
          <w:szCs w:val="28"/>
        </w:rPr>
      </w:pPr>
      <w:r w:rsidRPr="00032ACC">
        <w:rPr>
          <w:rFonts w:ascii="Times New Roman" w:hAnsi="Times New Roman" w:cs="Times New Roman"/>
          <w:sz w:val="28"/>
          <w:szCs w:val="28"/>
        </w:rPr>
        <w:t>List all products and show the details of customers who have placed orders for them. Include products that have no orders (use a LEFT JOIN between products and sales tables).</w:t>
      </w:r>
    </w:p>
    <w:p w14:paraId="3F55569B" w14:textId="77777777" w:rsidR="00410671" w:rsidRPr="00032ACC" w:rsidRDefault="00410671" w:rsidP="00B6121E">
      <w:pPr>
        <w:spacing w:line="360" w:lineRule="auto"/>
        <w:rPr>
          <w:rFonts w:ascii="Times New Roman" w:hAnsi="Times New Roman" w:cs="Times New Roman"/>
          <w:sz w:val="28"/>
          <w:szCs w:val="28"/>
        </w:rPr>
      </w:pPr>
    </w:p>
    <w:p w14:paraId="46DD9FE2" w14:textId="77777777" w:rsidR="00032ACC" w:rsidRPr="00032ACC" w:rsidRDefault="00032ACC" w:rsidP="00B6121E">
      <w:pPr>
        <w:spacing w:line="360" w:lineRule="auto"/>
        <w:ind w:firstLine="720"/>
        <w:rPr>
          <w:rFonts w:ascii="Times New Roman" w:hAnsi="Times New Roman" w:cs="Times New Roman"/>
          <w:sz w:val="28"/>
          <w:szCs w:val="28"/>
          <w:lang w:val="en-US"/>
        </w:rPr>
      </w:pPr>
    </w:p>
    <w:p w14:paraId="47E844A9" w14:textId="11F032E8" w:rsidR="00410671" w:rsidRPr="00032ACC" w:rsidRDefault="00000000" w:rsidP="00B6121E">
      <w:pPr>
        <w:spacing w:line="360" w:lineRule="auto"/>
        <w:ind w:firstLine="720"/>
        <w:rPr>
          <w:rFonts w:ascii="Times New Roman" w:hAnsi="Times New Roman" w:cs="Times New Roman"/>
          <w:sz w:val="28"/>
          <w:szCs w:val="28"/>
          <w:lang w:val="en-US"/>
        </w:rPr>
      </w:pPr>
      <w:r w:rsidRPr="00032ACC">
        <w:rPr>
          <w:rFonts w:ascii="Times New Roman" w:hAnsi="Times New Roman" w:cs="Times New Roman"/>
          <w:sz w:val="28"/>
          <w:szCs w:val="28"/>
          <w:lang w:val="en-US"/>
        </w:rPr>
        <w:t xml:space="preserve"> SELECT P.</w:t>
      </w:r>
      <w:proofErr w:type="gramStart"/>
      <w:r w:rsidRPr="00032ACC">
        <w:rPr>
          <w:rFonts w:ascii="Times New Roman" w:hAnsi="Times New Roman" w:cs="Times New Roman"/>
          <w:sz w:val="28"/>
          <w:szCs w:val="28"/>
          <w:lang w:val="en-US"/>
        </w:rPr>
        <w:t>*,C.*,S</w:t>
      </w:r>
      <w:proofErr w:type="gramEnd"/>
      <w:r w:rsidRPr="00032ACC">
        <w:rPr>
          <w:rFonts w:ascii="Times New Roman" w:hAnsi="Times New Roman" w:cs="Times New Roman"/>
          <w:sz w:val="28"/>
          <w:szCs w:val="28"/>
          <w:lang w:val="en-US"/>
        </w:rPr>
        <w:t>.ORDER_ID</w:t>
      </w:r>
    </w:p>
    <w:p w14:paraId="349EE4C2" w14:textId="24D525BF" w:rsidR="00410671" w:rsidRPr="00032ACC" w:rsidRDefault="00B6121E" w:rsidP="00B6121E">
      <w:pPr>
        <w:spacing w:line="360" w:lineRule="auto"/>
        <w:ind w:left="720"/>
        <w:rPr>
          <w:rFonts w:ascii="Times New Roman" w:hAnsi="Times New Roman" w:cs="Times New Roman"/>
          <w:sz w:val="28"/>
          <w:szCs w:val="28"/>
          <w:lang w:val="en-US"/>
        </w:rPr>
      </w:pPr>
      <w:r w:rsidRPr="00032ACC">
        <w:rPr>
          <w:rFonts w:ascii="Times New Roman" w:hAnsi="Times New Roman" w:cs="Times New Roman"/>
          <w:sz w:val="28"/>
          <w:szCs w:val="28"/>
          <w:lang w:val="en-US"/>
        </w:rPr>
        <w:t xml:space="preserve"> FROM PRODUCTS P LEFT JOIN SALES S</w:t>
      </w:r>
    </w:p>
    <w:p w14:paraId="4EBAA664" w14:textId="45336B95" w:rsidR="00410671" w:rsidRPr="00032ACC" w:rsidRDefault="00B6121E" w:rsidP="00B6121E">
      <w:pPr>
        <w:spacing w:line="360" w:lineRule="auto"/>
        <w:ind w:left="720"/>
        <w:rPr>
          <w:rFonts w:ascii="Times New Roman" w:hAnsi="Times New Roman" w:cs="Times New Roman"/>
          <w:sz w:val="28"/>
          <w:szCs w:val="28"/>
          <w:lang w:val="en-US"/>
        </w:rPr>
      </w:pPr>
      <w:r w:rsidRPr="00032ACC">
        <w:rPr>
          <w:rFonts w:ascii="Times New Roman" w:hAnsi="Times New Roman" w:cs="Times New Roman"/>
          <w:sz w:val="28"/>
          <w:szCs w:val="28"/>
          <w:lang w:val="en-US"/>
        </w:rPr>
        <w:t xml:space="preserve"> ON </w:t>
      </w:r>
      <w:proofErr w:type="gramStart"/>
      <w:r w:rsidRPr="00032ACC">
        <w:rPr>
          <w:rFonts w:ascii="Times New Roman" w:hAnsi="Times New Roman" w:cs="Times New Roman"/>
          <w:sz w:val="28"/>
          <w:szCs w:val="28"/>
          <w:lang w:val="en-US"/>
        </w:rPr>
        <w:t>P.PRODUCT</w:t>
      </w:r>
      <w:proofErr w:type="gramEnd"/>
      <w:r w:rsidRPr="00032ACC">
        <w:rPr>
          <w:rFonts w:ascii="Times New Roman" w:hAnsi="Times New Roman" w:cs="Times New Roman"/>
          <w:sz w:val="28"/>
          <w:szCs w:val="28"/>
          <w:lang w:val="en-US"/>
        </w:rPr>
        <w:t>_ID=S.PRODUCT_ID</w:t>
      </w:r>
    </w:p>
    <w:p w14:paraId="698E21D8" w14:textId="60B31E6D" w:rsidR="00410671" w:rsidRPr="00032ACC" w:rsidRDefault="00B6121E" w:rsidP="00B6121E">
      <w:pPr>
        <w:spacing w:line="360" w:lineRule="auto"/>
        <w:ind w:firstLine="720"/>
        <w:rPr>
          <w:rFonts w:ascii="Times New Roman" w:hAnsi="Times New Roman" w:cs="Times New Roman"/>
          <w:sz w:val="28"/>
          <w:szCs w:val="28"/>
          <w:lang w:val="en-US"/>
        </w:rPr>
      </w:pPr>
      <w:r w:rsidRPr="00032ACC">
        <w:rPr>
          <w:rFonts w:ascii="Times New Roman" w:hAnsi="Times New Roman" w:cs="Times New Roman"/>
          <w:sz w:val="28"/>
          <w:szCs w:val="28"/>
          <w:lang w:val="en-US"/>
        </w:rPr>
        <w:t xml:space="preserve"> LEFT JOIN CUSTOMERS C</w:t>
      </w:r>
    </w:p>
    <w:p w14:paraId="0CB53B4E" w14:textId="52A319A2" w:rsidR="00410671" w:rsidRPr="00032ACC" w:rsidRDefault="00B6121E" w:rsidP="00B6121E">
      <w:pPr>
        <w:spacing w:line="360" w:lineRule="auto"/>
        <w:ind w:firstLine="720"/>
        <w:rPr>
          <w:rFonts w:ascii="Times New Roman" w:hAnsi="Times New Roman" w:cs="Times New Roman"/>
          <w:sz w:val="28"/>
          <w:szCs w:val="28"/>
          <w:lang w:val="en-US"/>
        </w:rPr>
      </w:pPr>
      <w:r w:rsidRPr="00032ACC">
        <w:rPr>
          <w:rFonts w:ascii="Times New Roman" w:hAnsi="Times New Roman" w:cs="Times New Roman"/>
          <w:sz w:val="28"/>
          <w:szCs w:val="28"/>
          <w:lang w:val="en-US"/>
        </w:rPr>
        <w:lastRenderedPageBreak/>
        <w:t xml:space="preserve"> ON </w:t>
      </w:r>
      <w:proofErr w:type="gramStart"/>
      <w:r w:rsidRPr="00032ACC">
        <w:rPr>
          <w:rFonts w:ascii="Times New Roman" w:hAnsi="Times New Roman" w:cs="Times New Roman"/>
          <w:sz w:val="28"/>
          <w:szCs w:val="28"/>
          <w:lang w:val="en-US"/>
        </w:rPr>
        <w:t>C.CUSTOMER</w:t>
      </w:r>
      <w:proofErr w:type="gramEnd"/>
      <w:r w:rsidRPr="00032ACC">
        <w:rPr>
          <w:rFonts w:ascii="Times New Roman" w:hAnsi="Times New Roman" w:cs="Times New Roman"/>
          <w:sz w:val="28"/>
          <w:szCs w:val="28"/>
          <w:lang w:val="en-US"/>
        </w:rPr>
        <w:t>_ID=S.CUSTOMER_ID</w:t>
      </w:r>
    </w:p>
    <w:p w14:paraId="1FB0DF07" w14:textId="77777777" w:rsidR="00410671" w:rsidRPr="00032ACC" w:rsidRDefault="00410671" w:rsidP="00B6121E">
      <w:pPr>
        <w:spacing w:line="360" w:lineRule="auto"/>
        <w:rPr>
          <w:rFonts w:ascii="Times New Roman" w:hAnsi="Times New Roman" w:cs="Times New Roman"/>
          <w:sz w:val="28"/>
          <w:szCs w:val="28"/>
        </w:rPr>
      </w:pPr>
    </w:p>
    <w:p w14:paraId="345AEAB7" w14:textId="77777777" w:rsidR="00410671" w:rsidRPr="00032ACC" w:rsidRDefault="00410671" w:rsidP="00B6121E">
      <w:pPr>
        <w:spacing w:line="360" w:lineRule="auto"/>
        <w:rPr>
          <w:rFonts w:ascii="Times New Roman" w:hAnsi="Times New Roman" w:cs="Times New Roman"/>
          <w:sz w:val="28"/>
          <w:szCs w:val="28"/>
        </w:rPr>
      </w:pPr>
    </w:p>
    <w:p w14:paraId="077AC2F0" w14:textId="7126CEA1" w:rsidR="00410671" w:rsidRPr="00032ACC" w:rsidRDefault="00000000" w:rsidP="00B6121E">
      <w:pPr>
        <w:numPr>
          <w:ilvl w:val="0"/>
          <w:numId w:val="1"/>
        </w:numPr>
        <w:spacing w:line="360" w:lineRule="auto"/>
        <w:rPr>
          <w:rFonts w:ascii="Times New Roman" w:hAnsi="Times New Roman" w:cs="Times New Roman"/>
          <w:sz w:val="28"/>
          <w:szCs w:val="28"/>
        </w:rPr>
      </w:pPr>
      <w:r w:rsidRPr="00032ACC">
        <w:rPr>
          <w:rFonts w:ascii="Times New Roman" w:hAnsi="Times New Roman" w:cs="Times New Roman"/>
          <w:sz w:val="28"/>
          <w:szCs w:val="28"/>
        </w:rPr>
        <w:t xml:space="preserve">List all orders and their shipping status. Include orders that do not have any shipping records (use a LEFT </w:t>
      </w:r>
      <w:proofErr w:type="spellStart"/>
      <w:r w:rsidRPr="00032ACC">
        <w:rPr>
          <w:rFonts w:ascii="Times New Roman" w:hAnsi="Times New Roman" w:cs="Times New Roman"/>
          <w:sz w:val="28"/>
          <w:szCs w:val="28"/>
        </w:rPr>
        <w:t>JOINbetween</w:t>
      </w:r>
      <w:proofErr w:type="spellEnd"/>
      <w:r w:rsidRPr="00032ACC">
        <w:rPr>
          <w:rFonts w:ascii="Times New Roman" w:hAnsi="Times New Roman" w:cs="Times New Roman"/>
          <w:sz w:val="28"/>
          <w:szCs w:val="28"/>
        </w:rPr>
        <w:t xml:space="preserve"> sales and </w:t>
      </w:r>
      <w:proofErr w:type="spellStart"/>
      <w:r w:rsidRPr="00032ACC">
        <w:rPr>
          <w:rFonts w:ascii="Times New Roman" w:hAnsi="Times New Roman" w:cs="Times New Roman"/>
          <w:sz w:val="28"/>
          <w:szCs w:val="28"/>
        </w:rPr>
        <w:t>shippings</w:t>
      </w:r>
      <w:proofErr w:type="spellEnd"/>
      <w:r w:rsidRPr="00032ACC">
        <w:rPr>
          <w:rFonts w:ascii="Times New Roman" w:hAnsi="Times New Roman" w:cs="Times New Roman"/>
          <w:sz w:val="28"/>
          <w:szCs w:val="28"/>
        </w:rPr>
        <w:t xml:space="preserve"> tables).</w:t>
      </w:r>
    </w:p>
    <w:p w14:paraId="25686A4C" w14:textId="77777777" w:rsidR="00B6121E" w:rsidRPr="00032ACC" w:rsidRDefault="00B6121E" w:rsidP="00B6121E">
      <w:pPr>
        <w:spacing w:line="360" w:lineRule="auto"/>
        <w:ind w:left="720"/>
        <w:rPr>
          <w:rFonts w:ascii="Times New Roman" w:hAnsi="Times New Roman" w:cs="Times New Roman"/>
          <w:sz w:val="28"/>
          <w:szCs w:val="28"/>
        </w:rPr>
      </w:pPr>
    </w:p>
    <w:p w14:paraId="0B952A49" w14:textId="77777777" w:rsidR="00410671" w:rsidRPr="00032ACC" w:rsidRDefault="00000000" w:rsidP="00B6121E">
      <w:pPr>
        <w:spacing w:line="360" w:lineRule="auto"/>
        <w:ind w:firstLine="720"/>
        <w:rPr>
          <w:rFonts w:ascii="Times New Roman" w:hAnsi="Times New Roman" w:cs="Times New Roman"/>
          <w:sz w:val="28"/>
          <w:szCs w:val="28"/>
        </w:rPr>
      </w:pPr>
      <w:r w:rsidRPr="00032ACC">
        <w:rPr>
          <w:rFonts w:ascii="Times New Roman" w:hAnsi="Times New Roman" w:cs="Times New Roman"/>
          <w:sz w:val="28"/>
          <w:szCs w:val="28"/>
        </w:rPr>
        <w:t xml:space="preserve">SELECT </w:t>
      </w:r>
      <w:proofErr w:type="gramStart"/>
      <w:r w:rsidRPr="00032ACC">
        <w:rPr>
          <w:rFonts w:ascii="Times New Roman" w:hAnsi="Times New Roman" w:cs="Times New Roman"/>
          <w:sz w:val="28"/>
          <w:szCs w:val="28"/>
        </w:rPr>
        <w:t>SH.ORDER</w:t>
      </w:r>
      <w:proofErr w:type="gramEnd"/>
      <w:r w:rsidRPr="00032ACC">
        <w:rPr>
          <w:rFonts w:ascii="Times New Roman" w:hAnsi="Times New Roman" w:cs="Times New Roman"/>
          <w:sz w:val="28"/>
          <w:szCs w:val="28"/>
        </w:rPr>
        <w:t>_</w:t>
      </w:r>
      <w:proofErr w:type="gramStart"/>
      <w:r w:rsidRPr="00032ACC">
        <w:rPr>
          <w:rFonts w:ascii="Times New Roman" w:hAnsi="Times New Roman" w:cs="Times New Roman"/>
          <w:sz w:val="28"/>
          <w:szCs w:val="28"/>
        </w:rPr>
        <w:t>ID,SA</w:t>
      </w:r>
      <w:proofErr w:type="gramEnd"/>
      <w:r w:rsidRPr="00032ACC">
        <w:rPr>
          <w:rFonts w:ascii="Times New Roman" w:hAnsi="Times New Roman" w:cs="Times New Roman"/>
          <w:sz w:val="28"/>
          <w:szCs w:val="28"/>
        </w:rPr>
        <w:t>.ORDER_</w:t>
      </w:r>
      <w:proofErr w:type="gramStart"/>
      <w:r w:rsidRPr="00032ACC">
        <w:rPr>
          <w:rFonts w:ascii="Times New Roman" w:hAnsi="Times New Roman" w:cs="Times New Roman"/>
          <w:sz w:val="28"/>
          <w:szCs w:val="28"/>
        </w:rPr>
        <w:t>DATE,SH</w:t>
      </w:r>
      <w:proofErr w:type="gramEnd"/>
      <w:r w:rsidRPr="00032ACC">
        <w:rPr>
          <w:rFonts w:ascii="Times New Roman" w:hAnsi="Times New Roman" w:cs="Times New Roman"/>
          <w:sz w:val="28"/>
          <w:szCs w:val="28"/>
        </w:rPr>
        <w:t>.DELIVERY_STATUS</w:t>
      </w:r>
    </w:p>
    <w:p w14:paraId="7483F5BA" w14:textId="77777777" w:rsidR="00410671" w:rsidRPr="00032ACC" w:rsidRDefault="00000000" w:rsidP="00B6121E">
      <w:pPr>
        <w:spacing w:line="360" w:lineRule="auto"/>
        <w:ind w:firstLine="720"/>
        <w:rPr>
          <w:rFonts w:ascii="Times New Roman" w:hAnsi="Times New Roman" w:cs="Times New Roman"/>
          <w:sz w:val="28"/>
          <w:szCs w:val="28"/>
        </w:rPr>
      </w:pPr>
      <w:r w:rsidRPr="00032ACC">
        <w:rPr>
          <w:rFonts w:ascii="Times New Roman" w:hAnsi="Times New Roman" w:cs="Times New Roman"/>
          <w:sz w:val="28"/>
          <w:szCs w:val="28"/>
        </w:rPr>
        <w:t>FROM SALES SA LEFT JOIN SHIPPINGS SH</w:t>
      </w:r>
    </w:p>
    <w:p w14:paraId="0576DE27" w14:textId="77777777" w:rsidR="00410671" w:rsidRPr="00032ACC" w:rsidRDefault="00000000" w:rsidP="00B6121E">
      <w:pPr>
        <w:spacing w:line="360" w:lineRule="auto"/>
        <w:ind w:firstLine="720"/>
        <w:rPr>
          <w:rFonts w:ascii="Times New Roman" w:hAnsi="Times New Roman" w:cs="Times New Roman"/>
          <w:sz w:val="28"/>
          <w:szCs w:val="28"/>
        </w:rPr>
      </w:pPr>
      <w:r w:rsidRPr="00032ACC">
        <w:rPr>
          <w:rFonts w:ascii="Times New Roman" w:hAnsi="Times New Roman" w:cs="Times New Roman"/>
          <w:sz w:val="28"/>
          <w:szCs w:val="28"/>
        </w:rPr>
        <w:t xml:space="preserve">ON </w:t>
      </w:r>
      <w:proofErr w:type="gramStart"/>
      <w:r w:rsidRPr="00032ACC">
        <w:rPr>
          <w:rFonts w:ascii="Times New Roman" w:hAnsi="Times New Roman" w:cs="Times New Roman"/>
          <w:sz w:val="28"/>
          <w:szCs w:val="28"/>
        </w:rPr>
        <w:t>SH.ORDER</w:t>
      </w:r>
      <w:proofErr w:type="gramEnd"/>
      <w:r w:rsidRPr="00032ACC">
        <w:rPr>
          <w:rFonts w:ascii="Times New Roman" w:hAnsi="Times New Roman" w:cs="Times New Roman"/>
          <w:sz w:val="28"/>
          <w:szCs w:val="28"/>
        </w:rPr>
        <w:t>_ID=SA.ORDER_ID</w:t>
      </w:r>
    </w:p>
    <w:p w14:paraId="68DD585E" w14:textId="77777777" w:rsidR="00410671" w:rsidRPr="00032ACC" w:rsidRDefault="00410671" w:rsidP="00B6121E">
      <w:pPr>
        <w:spacing w:line="360" w:lineRule="auto"/>
        <w:rPr>
          <w:rFonts w:ascii="Times New Roman" w:hAnsi="Times New Roman" w:cs="Times New Roman"/>
          <w:sz w:val="28"/>
          <w:szCs w:val="28"/>
        </w:rPr>
      </w:pPr>
    </w:p>
    <w:p w14:paraId="0E94086F" w14:textId="77777777" w:rsidR="00410671" w:rsidRPr="00032ACC" w:rsidRDefault="00410671" w:rsidP="00B6121E">
      <w:pPr>
        <w:spacing w:line="360" w:lineRule="auto"/>
        <w:rPr>
          <w:rFonts w:ascii="Times New Roman" w:hAnsi="Times New Roman" w:cs="Times New Roman"/>
          <w:sz w:val="28"/>
          <w:szCs w:val="28"/>
        </w:rPr>
      </w:pPr>
    </w:p>
    <w:p w14:paraId="60144E95" w14:textId="77777777" w:rsidR="00410671" w:rsidRPr="00032ACC" w:rsidRDefault="00000000" w:rsidP="00B6121E">
      <w:pPr>
        <w:numPr>
          <w:ilvl w:val="0"/>
          <w:numId w:val="1"/>
        </w:numPr>
        <w:spacing w:line="360" w:lineRule="auto"/>
        <w:rPr>
          <w:rFonts w:ascii="Times New Roman" w:hAnsi="Times New Roman" w:cs="Times New Roman"/>
          <w:sz w:val="28"/>
          <w:szCs w:val="28"/>
        </w:rPr>
      </w:pPr>
      <w:r w:rsidRPr="00032ACC">
        <w:rPr>
          <w:rFonts w:ascii="Times New Roman" w:hAnsi="Times New Roman" w:cs="Times New Roman"/>
          <w:sz w:val="28"/>
          <w:szCs w:val="28"/>
        </w:rPr>
        <w:t>Retrieve all products, including those with no orders, along with their price. Use a RIGHT JOIN between the products and sales tables.</w:t>
      </w:r>
    </w:p>
    <w:p w14:paraId="13AB88AB" w14:textId="553DAEE6" w:rsidR="00B6121E" w:rsidRPr="00032ACC" w:rsidRDefault="00B6121E" w:rsidP="00B6121E">
      <w:pPr>
        <w:spacing w:line="360" w:lineRule="auto"/>
        <w:rPr>
          <w:rFonts w:ascii="Times New Roman" w:hAnsi="Times New Roman" w:cs="Times New Roman"/>
          <w:sz w:val="28"/>
          <w:szCs w:val="28"/>
        </w:rPr>
      </w:pPr>
    </w:p>
    <w:p w14:paraId="35918D17" w14:textId="18B063AC" w:rsidR="00B6121E" w:rsidRPr="00032ACC" w:rsidRDefault="00B6121E" w:rsidP="00B6121E">
      <w:pPr>
        <w:spacing w:line="360" w:lineRule="auto"/>
        <w:ind w:left="720"/>
        <w:rPr>
          <w:rFonts w:ascii="Times New Roman" w:hAnsi="Times New Roman" w:cs="Times New Roman"/>
          <w:sz w:val="28"/>
          <w:szCs w:val="28"/>
        </w:rPr>
      </w:pPr>
      <w:r w:rsidRPr="00032ACC">
        <w:rPr>
          <w:rFonts w:ascii="Times New Roman" w:hAnsi="Times New Roman" w:cs="Times New Roman"/>
          <w:sz w:val="28"/>
          <w:szCs w:val="28"/>
        </w:rPr>
        <w:t>SELECT P.</w:t>
      </w:r>
      <w:proofErr w:type="gramStart"/>
      <w:r w:rsidRPr="00032ACC">
        <w:rPr>
          <w:rFonts w:ascii="Times New Roman" w:hAnsi="Times New Roman" w:cs="Times New Roman"/>
          <w:sz w:val="28"/>
          <w:szCs w:val="28"/>
        </w:rPr>
        <w:t>*,S</w:t>
      </w:r>
      <w:proofErr w:type="gramEnd"/>
      <w:r w:rsidRPr="00032ACC">
        <w:rPr>
          <w:rFonts w:ascii="Times New Roman" w:hAnsi="Times New Roman" w:cs="Times New Roman"/>
          <w:sz w:val="28"/>
          <w:szCs w:val="28"/>
        </w:rPr>
        <w:t>.ORDER_</w:t>
      </w:r>
      <w:proofErr w:type="gramStart"/>
      <w:r w:rsidRPr="00032ACC">
        <w:rPr>
          <w:rFonts w:ascii="Times New Roman" w:hAnsi="Times New Roman" w:cs="Times New Roman"/>
          <w:sz w:val="28"/>
          <w:szCs w:val="28"/>
        </w:rPr>
        <w:t>DATE,S</w:t>
      </w:r>
      <w:proofErr w:type="gramEnd"/>
      <w:r w:rsidRPr="00032ACC">
        <w:rPr>
          <w:rFonts w:ascii="Times New Roman" w:hAnsi="Times New Roman" w:cs="Times New Roman"/>
          <w:sz w:val="28"/>
          <w:szCs w:val="28"/>
        </w:rPr>
        <w:t>.ORDER_ID</w:t>
      </w:r>
    </w:p>
    <w:p w14:paraId="29991DCE" w14:textId="732B7779" w:rsidR="00B6121E" w:rsidRPr="00032ACC" w:rsidRDefault="00B6121E" w:rsidP="00B6121E">
      <w:pPr>
        <w:spacing w:line="360" w:lineRule="auto"/>
        <w:ind w:left="720"/>
        <w:rPr>
          <w:rFonts w:ascii="Times New Roman" w:hAnsi="Times New Roman" w:cs="Times New Roman"/>
          <w:sz w:val="28"/>
          <w:szCs w:val="28"/>
        </w:rPr>
      </w:pPr>
      <w:r w:rsidRPr="00032ACC">
        <w:rPr>
          <w:rFonts w:ascii="Times New Roman" w:hAnsi="Times New Roman" w:cs="Times New Roman"/>
          <w:sz w:val="28"/>
          <w:szCs w:val="28"/>
        </w:rPr>
        <w:t>FROM SALES S RIGHT JOIN PRODUCTS P</w:t>
      </w:r>
    </w:p>
    <w:p w14:paraId="18BA6588" w14:textId="18025E0C" w:rsidR="00B6121E" w:rsidRPr="00032ACC" w:rsidRDefault="00B6121E" w:rsidP="00B6121E">
      <w:pPr>
        <w:spacing w:line="360" w:lineRule="auto"/>
        <w:ind w:left="720"/>
        <w:rPr>
          <w:rFonts w:ascii="Times New Roman" w:hAnsi="Times New Roman" w:cs="Times New Roman"/>
          <w:sz w:val="28"/>
          <w:szCs w:val="28"/>
        </w:rPr>
      </w:pPr>
      <w:r w:rsidRPr="00032ACC">
        <w:rPr>
          <w:rFonts w:ascii="Times New Roman" w:hAnsi="Times New Roman" w:cs="Times New Roman"/>
          <w:sz w:val="28"/>
          <w:szCs w:val="28"/>
        </w:rPr>
        <w:t xml:space="preserve">ON </w:t>
      </w:r>
      <w:proofErr w:type="gramStart"/>
      <w:r w:rsidRPr="00032ACC">
        <w:rPr>
          <w:rFonts w:ascii="Times New Roman" w:hAnsi="Times New Roman" w:cs="Times New Roman"/>
          <w:sz w:val="28"/>
          <w:szCs w:val="28"/>
        </w:rPr>
        <w:t>S.PRODUCT</w:t>
      </w:r>
      <w:proofErr w:type="gramEnd"/>
      <w:r w:rsidRPr="00032ACC">
        <w:rPr>
          <w:rFonts w:ascii="Times New Roman" w:hAnsi="Times New Roman" w:cs="Times New Roman"/>
          <w:sz w:val="28"/>
          <w:szCs w:val="28"/>
        </w:rPr>
        <w:t>_ID=P.PRODUCT_ID</w:t>
      </w:r>
      <w:r w:rsidR="003B3B62" w:rsidRPr="00032ACC">
        <w:rPr>
          <w:rFonts w:ascii="Times New Roman" w:hAnsi="Times New Roman" w:cs="Times New Roman"/>
          <w:sz w:val="28"/>
          <w:szCs w:val="28"/>
        </w:rPr>
        <w:t>;</w:t>
      </w:r>
    </w:p>
    <w:p w14:paraId="51E91357" w14:textId="77777777" w:rsidR="00410671" w:rsidRPr="00032ACC" w:rsidRDefault="00410671" w:rsidP="00B6121E">
      <w:pPr>
        <w:spacing w:line="360" w:lineRule="auto"/>
        <w:rPr>
          <w:rFonts w:ascii="Times New Roman" w:hAnsi="Times New Roman" w:cs="Times New Roman"/>
          <w:sz w:val="28"/>
          <w:szCs w:val="28"/>
        </w:rPr>
      </w:pPr>
    </w:p>
    <w:p w14:paraId="7597C605" w14:textId="77777777" w:rsidR="00410671" w:rsidRPr="00032ACC" w:rsidRDefault="00000000" w:rsidP="00B6121E">
      <w:pPr>
        <w:numPr>
          <w:ilvl w:val="0"/>
          <w:numId w:val="1"/>
        </w:numPr>
        <w:spacing w:after="240" w:line="360" w:lineRule="auto"/>
        <w:rPr>
          <w:rFonts w:ascii="Times New Roman" w:hAnsi="Times New Roman" w:cs="Times New Roman"/>
          <w:sz w:val="28"/>
          <w:szCs w:val="28"/>
        </w:rPr>
      </w:pPr>
      <w:r w:rsidRPr="00032ACC">
        <w:rPr>
          <w:rFonts w:ascii="Times New Roman" w:hAnsi="Times New Roman" w:cs="Times New Roman"/>
          <w:sz w:val="28"/>
          <w:szCs w:val="28"/>
        </w:rPr>
        <w:t>Get a list of all customers who have placed orders, including those with no payment records. Use a FULL OUTER JOIN between the customers and payments tables.</w:t>
      </w:r>
    </w:p>
    <w:p w14:paraId="1A1DAC5D" w14:textId="5B83C7C9" w:rsidR="00B6121E" w:rsidRPr="00032ACC" w:rsidRDefault="00E74AC4" w:rsidP="003B3B62">
      <w:pPr>
        <w:spacing w:after="240" w:line="240" w:lineRule="auto"/>
        <w:ind w:left="720"/>
        <w:rPr>
          <w:rFonts w:ascii="Times New Roman" w:hAnsi="Times New Roman" w:cs="Times New Roman"/>
          <w:sz w:val="28"/>
          <w:szCs w:val="28"/>
        </w:rPr>
      </w:pPr>
      <w:r w:rsidRPr="00032ACC">
        <w:rPr>
          <w:rFonts w:ascii="Times New Roman" w:hAnsi="Times New Roman" w:cs="Times New Roman"/>
          <w:sz w:val="28"/>
          <w:szCs w:val="28"/>
        </w:rPr>
        <w:t>SELECT C.</w:t>
      </w:r>
      <w:proofErr w:type="gramStart"/>
      <w:r w:rsidRPr="00032ACC">
        <w:rPr>
          <w:rFonts w:ascii="Times New Roman" w:hAnsi="Times New Roman" w:cs="Times New Roman"/>
          <w:sz w:val="28"/>
          <w:szCs w:val="28"/>
        </w:rPr>
        <w:t>*,P</w:t>
      </w:r>
      <w:proofErr w:type="gramEnd"/>
      <w:r w:rsidRPr="00032ACC">
        <w:rPr>
          <w:rFonts w:ascii="Times New Roman" w:hAnsi="Times New Roman" w:cs="Times New Roman"/>
          <w:sz w:val="28"/>
          <w:szCs w:val="28"/>
        </w:rPr>
        <w:t>.ORDER_</w:t>
      </w:r>
      <w:proofErr w:type="gramStart"/>
      <w:r w:rsidRPr="00032ACC">
        <w:rPr>
          <w:rFonts w:ascii="Times New Roman" w:hAnsi="Times New Roman" w:cs="Times New Roman"/>
          <w:sz w:val="28"/>
          <w:szCs w:val="28"/>
        </w:rPr>
        <w:t>ID</w:t>
      </w:r>
      <w:r w:rsidR="003B3B62" w:rsidRPr="00032ACC">
        <w:rPr>
          <w:rFonts w:ascii="Times New Roman" w:hAnsi="Times New Roman" w:cs="Times New Roman"/>
          <w:sz w:val="28"/>
          <w:szCs w:val="28"/>
        </w:rPr>
        <w:t>,P</w:t>
      </w:r>
      <w:proofErr w:type="gramEnd"/>
      <w:r w:rsidR="003B3B62" w:rsidRPr="00032ACC">
        <w:rPr>
          <w:rFonts w:ascii="Times New Roman" w:hAnsi="Times New Roman" w:cs="Times New Roman"/>
          <w:sz w:val="28"/>
          <w:szCs w:val="28"/>
        </w:rPr>
        <w:t>.PAYMENT_ID</w:t>
      </w:r>
    </w:p>
    <w:p w14:paraId="405554AD" w14:textId="137BB4D5" w:rsidR="00E74AC4" w:rsidRPr="00032ACC" w:rsidRDefault="00E74AC4" w:rsidP="003B3B62">
      <w:pPr>
        <w:spacing w:after="240" w:line="240" w:lineRule="auto"/>
        <w:ind w:left="720"/>
        <w:rPr>
          <w:rFonts w:ascii="Times New Roman" w:hAnsi="Times New Roman" w:cs="Times New Roman"/>
          <w:sz w:val="28"/>
          <w:szCs w:val="28"/>
        </w:rPr>
      </w:pPr>
      <w:r w:rsidRPr="00032ACC">
        <w:rPr>
          <w:rFonts w:ascii="Times New Roman" w:hAnsi="Times New Roman" w:cs="Times New Roman"/>
          <w:sz w:val="28"/>
          <w:szCs w:val="28"/>
        </w:rPr>
        <w:t>FROM PAYMENTS P FULL</w:t>
      </w:r>
      <w:r w:rsidR="001E6C51" w:rsidRPr="00032ACC">
        <w:rPr>
          <w:rFonts w:ascii="Times New Roman" w:hAnsi="Times New Roman" w:cs="Times New Roman"/>
          <w:sz w:val="28"/>
          <w:szCs w:val="28"/>
        </w:rPr>
        <w:t xml:space="preserve"> OUTER</w:t>
      </w:r>
      <w:r w:rsidRPr="00032ACC">
        <w:rPr>
          <w:rFonts w:ascii="Times New Roman" w:hAnsi="Times New Roman" w:cs="Times New Roman"/>
          <w:sz w:val="28"/>
          <w:szCs w:val="28"/>
        </w:rPr>
        <w:t xml:space="preserve"> JOIN SALES S</w:t>
      </w:r>
      <w:r w:rsidR="003B3B62" w:rsidRPr="00032ACC">
        <w:rPr>
          <w:rFonts w:ascii="Times New Roman" w:hAnsi="Times New Roman" w:cs="Times New Roman"/>
          <w:sz w:val="28"/>
          <w:szCs w:val="28"/>
        </w:rPr>
        <w:t xml:space="preserve"> </w:t>
      </w:r>
      <w:r w:rsidRPr="00032ACC">
        <w:rPr>
          <w:rFonts w:ascii="Times New Roman" w:hAnsi="Times New Roman" w:cs="Times New Roman"/>
          <w:sz w:val="28"/>
          <w:szCs w:val="28"/>
        </w:rPr>
        <w:t xml:space="preserve">ON </w:t>
      </w:r>
      <w:proofErr w:type="gramStart"/>
      <w:r w:rsidRPr="00032ACC">
        <w:rPr>
          <w:rFonts w:ascii="Times New Roman" w:hAnsi="Times New Roman" w:cs="Times New Roman"/>
          <w:sz w:val="28"/>
          <w:szCs w:val="28"/>
        </w:rPr>
        <w:t>P.ORDER</w:t>
      </w:r>
      <w:proofErr w:type="gramEnd"/>
      <w:r w:rsidRPr="00032ACC">
        <w:rPr>
          <w:rFonts w:ascii="Times New Roman" w:hAnsi="Times New Roman" w:cs="Times New Roman"/>
          <w:sz w:val="28"/>
          <w:szCs w:val="28"/>
        </w:rPr>
        <w:t>_ID=S.ORDER_ID</w:t>
      </w:r>
    </w:p>
    <w:p w14:paraId="69A7627B" w14:textId="43688BAA" w:rsidR="00E74AC4" w:rsidRPr="00032ACC" w:rsidRDefault="00E74AC4" w:rsidP="003B3B62">
      <w:pPr>
        <w:spacing w:after="240" w:line="240" w:lineRule="auto"/>
        <w:ind w:left="720"/>
        <w:rPr>
          <w:rFonts w:ascii="Times New Roman" w:hAnsi="Times New Roman" w:cs="Times New Roman"/>
          <w:sz w:val="28"/>
          <w:szCs w:val="28"/>
        </w:rPr>
      </w:pPr>
      <w:r w:rsidRPr="00032ACC">
        <w:rPr>
          <w:rFonts w:ascii="Times New Roman" w:hAnsi="Times New Roman" w:cs="Times New Roman"/>
          <w:sz w:val="28"/>
          <w:szCs w:val="28"/>
        </w:rPr>
        <w:t>FULL</w:t>
      </w:r>
      <w:r w:rsidR="001E6C51" w:rsidRPr="00032ACC">
        <w:rPr>
          <w:rFonts w:ascii="Times New Roman" w:hAnsi="Times New Roman" w:cs="Times New Roman"/>
          <w:sz w:val="28"/>
          <w:szCs w:val="28"/>
        </w:rPr>
        <w:t xml:space="preserve"> OUTER</w:t>
      </w:r>
      <w:r w:rsidRPr="00032ACC">
        <w:rPr>
          <w:rFonts w:ascii="Times New Roman" w:hAnsi="Times New Roman" w:cs="Times New Roman"/>
          <w:sz w:val="28"/>
          <w:szCs w:val="28"/>
        </w:rPr>
        <w:t xml:space="preserve"> JOIN CUSTOMERS C ON </w:t>
      </w:r>
      <w:proofErr w:type="gramStart"/>
      <w:r w:rsidRPr="00032ACC">
        <w:rPr>
          <w:rFonts w:ascii="Times New Roman" w:hAnsi="Times New Roman" w:cs="Times New Roman"/>
          <w:sz w:val="28"/>
          <w:szCs w:val="28"/>
        </w:rPr>
        <w:t>C.CUSTOMER</w:t>
      </w:r>
      <w:proofErr w:type="gramEnd"/>
      <w:r w:rsidRPr="00032ACC">
        <w:rPr>
          <w:rFonts w:ascii="Times New Roman" w:hAnsi="Times New Roman" w:cs="Times New Roman"/>
          <w:sz w:val="28"/>
          <w:szCs w:val="28"/>
        </w:rPr>
        <w:t>_ID</w:t>
      </w:r>
      <w:r w:rsidR="003B3B62" w:rsidRPr="00032ACC">
        <w:rPr>
          <w:rFonts w:ascii="Times New Roman" w:hAnsi="Times New Roman" w:cs="Times New Roman"/>
          <w:sz w:val="28"/>
          <w:szCs w:val="28"/>
        </w:rPr>
        <w:t>=S.CUSTOMER_ID;</w:t>
      </w:r>
    </w:p>
    <w:p w14:paraId="5A94B0B7" w14:textId="77777777" w:rsidR="00410671" w:rsidRPr="00032ACC" w:rsidRDefault="00410671" w:rsidP="003B3B62">
      <w:pPr>
        <w:pStyle w:val="Heading2"/>
        <w:spacing w:line="240" w:lineRule="auto"/>
        <w:ind w:left="720"/>
        <w:rPr>
          <w:rFonts w:ascii="Times New Roman" w:hAnsi="Times New Roman" w:cs="Times New Roman"/>
          <w:b/>
          <w:sz w:val="28"/>
          <w:szCs w:val="28"/>
          <w:highlight w:val="yellow"/>
        </w:rPr>
      </w:pPr>
      <w:bookmarkStart w:id="1" w:name="_l38a65e4zlen" w:colFirst="0" w:colLast="0"/>
      <w:bookmarkEnd w:id="1"/>
    </w:p>
    <w:p w14:paraId="154C42E9" w14:textId="77777777" w:rsidR="00410671" w:rsidRPr="00032ACC" w:rsidRDefault="00000000">
      <w:pPr>
        <w:pStyle w:val="Heading2"/>
        <w:ind w:left="720"/>
        <w:rPr>
          <w:rFonts w:ascii="Times New Roman" w:hAnsi="Times New Roman" w:cs="Times New Roman"/>
          <w:b/>
          <w:sz w:val="28"/>
          <w:szCs w:val="28"/>
          <w:highlight w:val="yellow"/>
        </w:rPr>
      </w:pPr>
      <w:bookmarkStart w:id="2" w:name="_70wv7yd6axdc" w:colFirst="0" w:colLast="0"/>
      <w:bookmarkEnd w:id="2"/>
      <w:r w:rsidRPr="00032ACC">
        <w:rPr>
          <w:rFonts w:ascii="Times New Roman" w:hAnsi="Times New Roman" w:cs="Times New Roman"/>
          <w:b/>
          <w:sz w:val="28"/>
          <w:szCs w:val="28"/>
          <w:highlight w:val="yellow"/>
        </w:rPr>
        <w:t>Joins + Where Clause</w:t>
      </w:r>
    </w:p>
    <w:p w14:paraId="29AFA3BC" w14:textId="77777777" w:rsidR="00410671" w:rsidRPr="00032ACC" w:rsidRDefault="00410671">
      <w:pPr>
        <w:ind w:left="720"/>
        <w:rPr>
          <w:rFonts w:ascii="Times New Roman" w:hAnsi="Times New Roman" w:cs="Times New Roman"/>
          <w:sz w:val="28"/>
          <w:szCs w:val="28"/>
        </w:rPr>
      </w:pPr>
    </w:p>
    <w:p w14:paraId="2AAAD9A2" w14:textId="07A61848" w:rsidR="003B3B62" w:rsidRPr="00032ACC" w:rsidRDefault="00000000" w:rsidP="003B3B62">
      <w:pPr>
        <w:numPr>
          <w:ilvl w:val="0"/>
          <w:numId w:val="2"/>
        </w:numPr>
        <w:spacing w:before="240"/>
        <w:rPr>
          <w:rFonts w:ascii="Times New Roman" w:hAnsi="Times New Roman" w:cs="Times New Roman"/>
          <w:sz w:val="28"/>
          <w:szCs w:val="28"/>
        </w:rPr>
      </w:pPr>
      <w:r w:rsidRPr="00032ACC">
        <w:rPr>
          <w:rFonts w:ascii="Times New Roman" w:hAnsi="Times New Roman" w:cs="Times New Roman"/>
          <w:sz w:val="28"/>
          <w:szCs w:val="28"/>
        </w:rPr>
        <w:t>Find the total number of completed orders made by customers from the state 'Delhi' (use INNER JOIN between customers and sales and apply a WHERE condition).</w:t>
      </w:r>
    </w:p>
    <w:p w14:paraId="750C9791" w14:textId="77777777" w:rsidR="00856AEC" w:rsidRPr="00032ACC" w:rsidRDefault="00856AEC" w:rsidP="00856AEC">
      <w:pPr>
        <w:spacing w:before="240"/>
        <w:ind w:left="720"/>
        <w:rPr>
          <w:rFonts w:ascii="Times New Roman" w:hAnsi="Times New Roman" w:cs="Times New Roman"/>
          <w:sz w:val="28"/>
          <w:szCs w:val="28"/>
        </w:rPr>
      </w:pPr>
      <w:r w:rsidRPr="00032ACC">
        <w:rPr>
          <w:rFonts w:ascii="Times New Roman" w:hAnsi="Times New Roman" w:cs="Times New Roman"/>
          <w:sz w:val="28"/>
          <w:szCs w:val="28"/>
        </w:rPr>
        <w:t>SELECT COUNT(</w:t>
      </w:r>
      <w:proofErr w:type="gramStart"/>
      <w:r w:rsidRPr="00032ACC">
        <w:rPr>
          <w:rFonts w:ascii="Times New Roman" w:hAnsi="Times New Roman" w:cs="Times New Roman"/>
          <w:sz w:val="28"/>
          <w:szCs w:val="28"/>
        </w:rPr>
        <w:t>S.ORDER</w:t>
      </w:r>
      <w:proofErr w:type="gramEnd"/>
      <w:r w:rsidRPr="00032ACC">
        <w:rPr>
          <w:rFonts w:ascii="Times New Roman" w:hAnsi="Times New Roman" w:cs="Times New Roman"/>
          <w:sz w:val="28"/>
          <w:szCs w:val="28"/>
        </w:rPr>
        <w:t>_ID) AS TOTAL_ORDERS</w:t>
      </w:r>
    </w:p>
    <w:p w14:paraId="7F1F9473" w14:textId="77777777" w:rsidR="00856AEC" w:rsidRPr="00032ACC" w:rsidRDefault="00856AEC" w:rsidP="00856AEC">
      <w:pPr>
        <w:spacing w:before="240"/>
        <w:ind w:left="720"/>
        <w:rPr>
          <w:rFonts w:ascii="Times New Roman" w:hAnsi="Times New Roman" w:cs="Times New Roman"/>
          <w:sz w:val="28"/>
          <w:szCs w:val="28"/>
        </w:rPr>
      </w:pPr>
      <w:r w:rsidRPr="00032ACC">
        <w:rPr>
          <w:rFonts w:ascii="Times New Roman" w:hAnsi="Times New Roman" w:cs="Times New Roman"/>
          <w:sz w:val="28"/>
          <w:szCs w:val="28"/>
        </w:rPr>
        <w:t>FROM CUSTOMERS C INNER JOIN SALES S</w:t>
      </w:r>
    </w:p>
    <w:p w14:paraId="798F0CDD" w14:textId="77777777" w:rsidR="00856AEC" w:rsidRPr="00032ACC" w:rsidRDefault="00856AEC" w:rsidP="00856AEC">
      <w:pPr>
        <w:spacing w:before="240"/>
        <w:ind w:left="720"/>
        <w:rPr>
          <w:rFonts w:ascii="Times New Roman" w:hAnsi="Times New Roman" w:cs="Times New Roman"/>
          <w:sz w:val="28"/>
          <w:szCs w:val="28"/>
        </w:rPr>
      </w:pPr>
      <w:r w:rsidRPr="00032ACC">
        <w:rPr>
          <w:rFonts w:ascii="Times New Roman" w:hAnsi="Times New Roman" w:cs="Times New Roman"/>
          <w:sz w:val="28"/>
          <w:szCs w:val="28"/>
        </w:rPr>
        <w:t xml:space="preserve">ON </w:t>
      </w:r>
      <w:proofErr w:type="gramStart"/>
      <w:r w:rsidRPr="00032ACC">
        <w:rPr>
          <w:rFonts w:ascii="Times New Roman" w:hAnsi="Times New Roman" w:cs="Times New Roman"/>
          <w:sz w:val="28"/>
          <w:szCs w:val="28"/>
        </w:rPr>
        <w:t>C.CUSTOMER</w:t>
      </w:r>
      <w:proofErr w:type="gramEnd"/>
      <w:r w:rsidRPr="00032ACC">
        <w:rPr>
          <w:rFonts w:ascii="Times New Roman" w:hAnsi="Times New Roman" w:cs="Times New Roman"/>
          <w:sz w:val="28"/>
          <w:szCs w:val="28"/>
        </w:rPr>
        <w:t>_ID=S.CUSTOMER_ID</w:t>
      </w:r>
    </w:p>
    <w:p w14:paraId="5BC213BE" w14:textId="2F129B84" w:rsidR="00080A43" w:rsidRPr="00032ACC" w:rsidRDefault="00856AEC" w:rsidP="00856AEC">
      <w:pPr>
        <w:spacing w:before="240"/>
        <w:ind w:left="720"/>
        <w:rPr>
          <w:rFonts w:ascii="Times New Roman" w:hAnsi="Times New Roman" w:cs="Times New Roman"/>
          <w:sz w:val="28"/>
          <w:szCs w:val="28"/>
        </w:rPr>
      </w:pPr>
      <w:r w:rsidRPr="00032ACC">
        <w:rPr>
          <w:rFonts w:ascii="Times New Roman" w:hAnsi="Times New Roman" w:cs="Times New Roman"/>
          <w:sz w:val="28"/>
          <w:szCs w:val="28"/>
        </w:rPr>
        <w:t xml:space="preserve">WHERE </w:t>
      </w:r>
      <w:proofErr w:type="gramStart"/>
      <w:r w:rsidRPr="00032ACC">
        <w:rPr>
          <w:rFonts w:ascii="Times New Roman" w:hAnsi="Times New Roman" w:cs="Times New Roman"/>
          <w:sz w:val="28"/>
          <w:szCs w:val="28"/>
        </w:rPr>
        <w:t>S.ORDER</w:t>
      </w:r>
      <w:proofErr w:type="gramEnd"/>
      <w:r w:rsidRPr="00032ACC">
        <w:rPr>
          <w:rFonts w:ascii="Times New Roman" w:hAnsi="Times New Roman" w:cs="Times New Roman"/>
          <w:sz w:val="28"/>
          <w:szCs w:val="28"/>
        </w:rPr>
        <w:t>_STATUS='</w:t>
      </w:r>
      <w:r w:rsidR="00B37CC6" w:rsidRPr="00032ACC">
        <w:rPr>
          <w:rFonts w:ascii="Times New Roman" w:hAnsi="Times New Roman" w:cs="Times New Roman"/>
          <w:sz w:val="28"/>
          <w:szCs w:val="28"/>
        </w:rPr>
        <w:t>Completed</w:t>
      </w:r>
      <w:r w:rsidRPr="00032ACC">
        <w:rPr>
          <w:rFonts w:ascii="Times New Roman" w:hAnsi="Times New Roman" w:cs="Times New Roman"/>
          <w:sz w:val="28"/>
          <w:szCs w:val="28"/>
        </w:rPr>
        <w:t xml:space="preserve">' AND </w:t>
      </w:r>
      <w:proofErr w:type="gramStart"/>
      <w:r w:rsidRPr="00032ACC">
        <w:rPr>
          <w:rFonts w:ascii="Times New Roman" w:hAnsi="Times New Roman" w:cs="Times New Roman"/>
          <w:sz w:val="28"/>
          <w:szCs w:val="28"/>
        </w:rPr>
        <w:t>C.STATE</w:t>
      </w:r>
      <w:proofErr w:type="gramEnd"/>
      <w:r w:rsidRPr="00032ACC">
        <w:rPr>
          <w:rFonts w:ascii="Times New Roman" w:hAnsi="Times New Roman" w:cs="Times New Roman"/>
          <w:sz w:val="28"/>
          <w:szCs w:val="28"/>
        </w:rPr>
        <w:t>='D</w:t>
      </w:r>
      <w:r w:rsidR="00B37CC6" w:rsidRPr="00032ACC">
        <w:rPr>
          <w:rFonts w:ascii="Times New Roman" w:hAnsi="Times New Roman" w:cs="Times New Roman"/>
          <w:sz w:val="28"/>
          <w:szCs w:val="28"/>
        </w:rPr>
        <w:t>elhi</w:t>
      </w:r>
      <w:r w:rsidRPr="00032ACC">
        <w:rPr>
          <w:rFonts w:ascii="Times New Roman" w:hAnsi="Times New Roman" w:cs="Times New Roman"/>
          <w:sz w:val="28"/>
          <w:szCs w:val="28"/>
        </w:rPr>
        <w:t>';</w:t>
      </w:r>
    </w:p>
    <w:p w14:paraId="39DEEF86" w14:textId="77777777" w:rsidR="00B37CC6" w:rsidRPr="00032ACC" w:rsidRDefault="00B37CC6" w:rsidP="00B37CC6">
      <w:pPr>
        <w:rPr>
          <w:rFonts w:ascii="Times New Roman" w:hAnsi="Times New Roman" w:cs="Times New Roman"/>
          <w:sz w:val="28"/>
          <w:szCs w:val="28"/>
        </w:rPr>
      </w:pPr>
    </w:p>
    <w:p w14:paraId="12C4FD45" w14:textId="3B334B5D" w:rsidR="00410671" w:rsidRPr="00032ACC" w:rsidRDefault="00000000">
      <w:pPr>
        <w:numPr>
          <w:ilvl w:val="0"/>
          <w:numId w:val="2"/>
        </w:numPr>
        <w:rPr>
          <w:rFonts w:ascii="Times New Roman" w:hAnsi="Times New Roman" w:cs="Times New Roman"/>
          <w:sz w:val="28"/>
          <w:szCs w:val="28"/>
        </w:rPr>
      </w:pPr>
      <w:r w:rsidRPr="00032ACC">
        <w:rPr>
          <w:rFonts w:ascii="Times New Roman" w:hAnsi="Times New Roman" w:cs="Times New Roman"/>
          <w:sz w:val="28"/>
          <w:szCs w:val="28"/>
        </w:rPr>
        <w:t>Retrieve a list of products ordered by customers from the state 'Karnataka' with price greater than 10,000 (use INNER JOIN between sales, customers, and products).</w:t>
      </w:r>
    </w:p>
    <w:p w14:paraId="46260EE1" w14:textId="77777777" w:rsidR="00856AEC" w:rsidRPr="00032ACC" w:rsidRDefault="00856AEC" w:rsidP="00856AEC">
      <w:pPr>
        <w:rPr>
          <w:rFonts w:ascii="Times New Roman" w:hAnsi="Times New Roman" w:cs="Times New Roman"/>
          <w:sz w:val="28"/>
          <w:szCs w:val="28"/>
        </w:rPr>
      </w:pPr>
    </w:p>
    <w:p w14:paraId="04F5717B" w14:textId="3D5F17E2" w:rsidR="00856AEC" w:rsidRPr="00032ACC" w:rsidRDefault="00856AEC" w:rsidP="00856AEC">
      <w:pPr>
        <w:ind w:left="720"/>
        <w:rPr>
          <w:rFonts w:ascii="Times New Roman" w:hAnsi="Times New Roman" w:cs="Times New Roman"/>
          <w:sz w:val="28"/>
          <w:szCs w:val="28"/>
        </w:rPr>
      </w:pPr>
      <w:r w:rsidRPr="00032ACC">
        <w:rPr>
          <w:rFonts w:ascii="Times New Roman" w:hAnsi="Times New Roman" w:cs="Times New Roman"/>
          <w:sz w:val="28"/>
          <w:szCs w:val="28"/>
        </w:rPr>
        <w:t>SELECT P.</w:t>
      </w:r>
      <w:proofErr w:type="gramStart"/>
      <w:r w:rsidRPr="00032ACC">
        <w:rPr>
          <w:rFonts w:ascii="Times New Roman" w:hAnsi="Times New Roman" w:cs="Times New Roman"/>
          <w:sz w:val="28"/>
          <w:szCs w:val="28"/>
        </w:rPr>
        <w:t>*,C</w:t>
      </w:r>
      <w:proofErr w:type="gramEnd"/>
      <w:r w:rsidRPr="00032ACC">
        <w:rPr>
          <w:rFonts w:ascii="Times New Roman" w:hAnsi="Times New Roman" w:cs="Times New Roman"/>
          <w:sz w:val="28"/>
          <w:szCs w:val="28"/>
        </w:rPr>
        <w:t>.CUSTOMER_</w:t>
      </w:r>
      <w:proofErr w:type="gramStart"/>
      <w:r w:rsidRPr="00032ACC">
        <w:rPr>
          <w:rFonts w:ascii="Times New Roman" w:hAnsi="Times New Roman" w:cs="Times New Roman"/>
          <w:sz w:val="28"/>
          <w:szCs w:val="28"/>
        </w:rPr>
        <w:t>ID,C</w:t>
      </w:r>
      <w:proofErr w:type="gramEnd"/>
      <w:r w:rsidRPr="00032ACC">
        <w:rPr>
          <w:rFonts w:ascii="Times New Roman" w:hAnsi="Times New Roman" w:cs="Times New Roman"/>
          <w:sz w:val="28"/>
          <w:szCs w:val="28"/>
        </w:rPr>
        <w:t>.</w:t>
      </w:r>
      <w:proofErr w:type="gramStart"/>
      <w:r w:rsidRPr="00032ACC">
        <w:rPr>
          <w:rFonts w:ascii="Times New Roman" w:hAnsi="Times New Roman" w:cs="Times New Roman"/>
          <w:sz w:val="28"/>
          <w:szCs w:val="28"/>
        </w:rPr>
        <w:t>STATE,S</w:t>
      </w:r>
      <w:proofErr w:type="gramEnd"/>
      <w:r w:rsidRPr="00032ACC">
        <w:rPr>
          <w:rFonts w:ascii="Times New Roman" w:hAnsi="Times New Roman" w:cs="Times New Roman"/>
          <w:sz w:val="28"/>
          <w:szCs w:val="28"/>
        </w:rPr>
        <w:t>.ORDER_</w:t>
      </w:r>
      <w:proofErr w:type="gramStart"/>
      <w:r w:rsidRPr="00032ACC">
        <w:rPr>
          <w:rFonts w:ascii="Times New Roman" w:hAnsi="Times New Roman" w:cs="Times New Roman"/>
          <w:sz w:val="28"/>
          <w:szCs w:val="28"/>
        </w:rPr>
        <w:t>ID,P</w:t>
      </w:r>
      <w:proofErr w:type="gramEnd"/>
      <w:r w:rsidRPr="00032ACC">
        <w:rPr>
          <w:rFonts w:ascii="Times New Roman" w:hAnsi="Times New Roman" w:cs="Times New Roman"/>
          <w:sz w:val="28"/>
          <w:szCs w:val="28"/>
        </w:rPr>
        <w:t>.PRICE</w:t>
      </w:r>
    </w:p>
    <w:p w14:paraId="0B4E1CA8" w14:textId="77777777" w:rsidR="00856AEC" w:rsidRPr="00032ACC" w:rsidRDefault="00856AEC" w:rsidP="00856AEC">
      <w:pPr>
        <w:ind w:left="720"/>
        <w:rPr>
          <w:rFonts w:ascii="Times New Roman" w:hAnsi="Times New Roman" w:cs="Times New Roman"/>
          <w:sz w:val="28"/>
          <w:szCs w:val="28"/>
        </w:rPr>
      </w:pPr>
      <w:r w:rsidRPr="00032ACC">
        <w:rPr>
          <w:rFonts w:ascii="Times New Roman" w:hAnsi="Times New Roman" w:cs="Times New Roman"/>
          <w:sz w:val="28"/>
          <w:szCs w:val="28"/>
        </w:rPr>
        <w:t xml:space="preserve">FROM CUSTOMERS C </w:t>
      </w:r>
    </w:p>
    <w:p w14:paraId="428BA4FC" w14:textId="157FDAEF" w:rsidR="00856AEC" w:rsidRPr="00032ACC" w:rsidRDefault="00856AEC" w:rsidP="00856AEC">
      <w:pPr>
        <w:ind w:left="720"/>
        <w:rPr>
          <w:rFonts w:ascii="Times New Roman" w:hAnsi="Times New Roman" w:cs="Times New Roman"/>
          <w:sz w:val="28"/>
          <w:szCs w:val="28"/>
        </w:rPr>
      </w:pPr>
      <w:r w:rsidRPr="00032ACC">
        <w:rPr>
          <w:rFonts w:ascii="Times New Roman" w:hAnsi="Times New Roman" w:cs="Times New Roman"/>
          <w:sz w:val="28"/>
          <w:szCs w:val="28"/>
        </w:rPr>
        <w:t xml:space="preserve">INNER JOIN SALES S ON </w:t>
      </w:r>
      <w:proofErr w:type="gramStart"/>
      <w:r w:rsidRPr="00032ACC">
        <w:rPr>
          <w:rFonts w:ascii="Times New Roman" w:hAnsi="Times New Roman" w:cs="Times New Roman"/>
          <w:sz w:val="28"/>
          <w:szCs w:val="28"/>
        </w:rPr>
        <w:t>C.CUSTOMER</w:t>
      </w:r>
      <w:proofErr w:type="gramEnd"/>
      <w:r w:rsidRPr="00032ACC">
        <w:rPr>
          <w:rFonts w:ascii="Times New Roman" w:hAnsi="Times New Roman" w:cs="Times New Roman"/>
          <w:sz w:val="28"/>
          <w:szCs w:val="28"/>
        </w:rPr>
        <w:t>_ID=S.CUSTOMER_ID</w:t>
      </w:r>
    </w:p>
    <w:p w14:paraId="1AA199C7" w14:textId="2F6D0617" w:rsidR="00856AEC" w:rsidRPr="00032ACC" w:rsidRDefault="00856AEC" w:rsidP="00856AEC">
      <w:pPr>
        <w:ind w:left="720"/>
        <w:rPr>
          <w:rFonts w:ascii="Times New Roman" w:hAnsi="Times New Roman" w:cs="Times New Roman"/>
          <w:sz w:val="28"/>
          <w:szCs w:val="28"/>
        </w:rPr>
      </w:pPr>
      <w:r w:rsidRPr="00032ACC">
        <w:rPr>
          <w:rFonts w:ascii="Times New Roman" w:hAnsi="Times New Roman" w:cs="Times New Roman"/>
          <w:sz w:val="28"/>
          <w:szCs w:val="28"/>
        </w:rPr>
        <w:t xml:space="preserve">INNER JOIN PRODUCTS P ON </w:t>
      </w:r>
      <w:proofErr w:type="gramStart"/>
      <w:r w:rsidRPr="00032ACC">
        <w:rPr>
          <w:rFonts w:ascii="Times New Roman" w:hAnsi="Times New Roman" w:cs="Times New Roman"/>
          <w:sz w:val="28"/>
          <w:szCs w:val="28"/>
        </w:rPr>
        <w:t>P.PRODUCT</w:t>
      </w:r>
      <w:proofErr w:type="gramEnd"/>
      <w:r w:rsidRPr="00032ACC">
        <w:rPr>
          <w:rFonts w:ascii="Times New Roman" w:hAnsi="Times New Roman" w:cs="Times New Roman"/>
          <w:sz w:val="28"/>
          <w:szCs w:val="28"/>
        </w:rPr>
        <w:t>_ID=S.PRODUCT_ID</w:t>
      </w:r>
    </w:p>
    <w:p w14:paraId="0F8EDEFE" w14:textId="28E6F1FC" w:rsidR="00856AEC" w:rsidRPr="00032ACC" w:rsidRDefault="00856AEC" w:rsidP="00856AEC">
      <w:pPr>
        <w:ind w:left="720"/>
        <w:rPr>
          <w:rFonts w:ascii="Times New Roman" w:hAnsi="Times New Roman" w:cs="Times New Roman"/>
          <w:sz w:val="28"/>
          <w:szCs w:val="28"/>
        </w:rPr>
      </w:pPr>
      <w:r w:rsidRPr="00032ACC">
        <w:rPr>
          <w:rFonts w:ascii="Times New Roman" w:hAnsi="Times New Roman" w:cs="Times New Roman"/>
          <w:sz w:val="28"/>
          <w:szCs w:val="28"/>
        </w:rPr>
        <w:t xml:space="preserve">WHERE </w:t>
      </w:r>
      <w:proofErr w:type="gramStart"/>
      <w:r w:rsidRPr="00032ACC">
        <w:rPr>
          <w:rFonts w:ascii="Times New Roman" w:hAnsi="Times New Roman" w:cs="Times New Roman"/>
          <w:sz w:val="28"/>
          <w:szCs w:val="28"/>
        </w:rPr>
        <w:t>C.STATE</w:t>
      </w:r>
      <w:proofErr w:type="gramEnd"/>
      <w:r w:rsidRPr="00032ACC">
        <w:rPr>
          <w:rFonts w:ascii="Times New Roman" w:hAnsi="Times New Roman" w:cs="Times New Roman"/>
          <w:sz w:val="28"/>
          <w:szCs w:val="28"/>
        </w:rPr>
        <w:t xml:space="preserve"> =’K</w:t>
      </w:r>
      <w:r w:rsidR="00B37CC6" w:rsidRPr="00032ACC">
        <w:rPr>
          <w:rFonts w:ascii="Times New Roman" w:hAnsi="Times New Roman" w:cs="Times New Roman"/>
          <w:sz w:val="28"/>
          <w:szCs w:val="28"/>
        </w:rPr>
        <w:t>arnataka</w:t>
      </w:r>
      <w:r w:rsidRPr="00032ACC">
        <w:rPr>
          <w:rFonts w:ascii="Times New Roman" w:hAnsi="Times New Roman" w:cs="Times New Roman"/>
          <w:sz w:val="28"/>
          <w:szCs w:val="28"/>
        </w:rPr>
        <w:t xml:space="preserve">’ AND </w:t>
      </w:r>
      <w:proofErr w:type="gramStart"/>
      <w:r w:rsidRPr="00032ACC">
        <w:rPr>
          <w:rFonts w:ascii="Times New Roman" w:hAnsi="Times New Roman" w:cs="Times New Roman"/>
          <w:sz w:val="28"/>
          <w:szCs w:val="28"/>
        </w:rPr>
        <w:t>P.PRICE</w:t>
      </w:r>
      <w:proofErr w:type="gramEnd"/>
      <w:r w:rsidRPr="00032ACC">
        <w:rPr>
          <w:rFonts w:ascii="Times New Roman" w:hAnsi="Times New Roman" w:cs="Times New Roman"/>
          <w:sz w:val="28"/>
          <w:szCs w:val="28"/>
        </w:rPr>
        <w:t>&gt;10000;</w:t>
      </w:r>
    </w:p>
    <w:p w14:paraId="5FBB928E" w14:textId="77777777" w:rsidR="00B37CC6" w:rsidRPr="00032ACC" w:rsidRDefault="00B37CC6" w:rsidP="00856AEC">
      <w:pPr>
        <w:ind w:left="720"/>
        <w:rPr>
          <w:rFonts w:ascii="Times New Roman" w:hAnsi="Times New Roman" w:cs="Times New Roman"/>
          <w:sz w:val="28"/>
          <w:szCs w:val="28"/>
        </w:rPr>
      </w:pPr>
    </w:p>
    <w:p w14:paraId="6C2B99D8" w14:textId="77777777" w:rsidR="00032ACC" w:rsidRPr="00032ACC" w:rsidRDefault="00032ACC" w:rsidP="00856AEC">
      <w:pPr>
        <w:ind w:left="720"/>
        <w:rPr>
          <w:rFonts w:ascii="Times New Roman" w:hAnsi="Times New Roman" w:cs="Times New Roman"/>
          <w:sz w:val="28"/>
          <w:szCs w:val="28"/>
        </w:rPr>
      </w:pPr>
    </w:p>
    <w:p w14:paraId="2A34FBA3" w14:textId="77777777" w:rsidR="00410671" w:rsidRPr="00032ACC" w:rsidRDefault="00000000">
      <w:pPr>
        <w:numPr>
          <w:ilvl w:val="0"/>
          <w:numId w:val="2"/>
        </w:numPr>
        <w:rPr>
          <w:rFonts w:ascii="Times New Roman" w:hAnsi="Times New Roman" w:cs="Times New Roman"/>
          <w:sz w:val="28"/>
          <w:szCs w:val="28"/>
        </w:rPr>
      </w:pPr>
      <w:r w:rsidRPr="00032ACC">
        <w:rPr>
          <w:rFonts w:ascii="Times New Roman" w:hAnsi="Times New Roman" w:cs="Times New Roman"/>
          <w:sz w:val="28"/>
          <w:szCs w:val="28"/>
        </w:rPr>
        <w:t>List all customers who have placed orders where the product category is 'Accessories' and the order status is 'Completed' (use INNER JOIN with sales, customers, and products).</w:t>
      </w:r>
    </w:p>
    <w:p w14:paraId="68CFACF4" w14:textId="77777777" w:rsidR="00B37CC6" w:rsidRPr="00032ACC" w:rsidRDefault="00B37CC6" w:rsidP="00B37CC6">
      <w:pPr>
        <w:rPr>
          <w:rFonts w:ascii="Times New Roman" w:hAnsi="Times New Roman" w:cs="Times New Roman"/>
          <w:sz w:val="28"/>
          <w:szCs w:val="28"/>
        </w:rPr>
      </w:pPr>
    </w:p>
    <w:p w14:paraId="197AFF50" w14:textId="77777777" w:rsidR="00032ACC" w:rsidRDefault="00032ACC" w:rsidP="00B37CC6">
      <w:pPr>
        <w:ind w:left="720"/>
        <w:rPr>
          <w:rFonts w:ascii="Times New Roman" w:hAnsi="Times New Roman" w:cs="Times New Roman"/>
          <w:sz w:val="28"/>
          <w:szCs w:val="28"/>
        </w:rPr>
      </w:pPr>
    </w:p>
    <w:p w14:paraId="2F33D99D" w14:textId="77777777" w:rsidR="00032ACC" w:rsidRDefault="00032ACC" w:rsidP="00B37CC6">
      <w:pPr>
        <w:ind w:left="720"/>
        <w:rPr>
          <w:rFonts w:ascii="Times New Roman" w:hAnsi="Times New Roman" w:cs="Times New Roman"/>
          <w:sz w:val="28"/>
          <w:szCs w:val="28"/>
        </w:rPr>
      </w:pPr>
    </w:p>
    <w:p w14:paraId="1BBDA1FB" w14:textId="77777777" w:rsidR="00032ACC" w:rsidRDefault="00032ACC" w:rsidP="00B37CC6">
      <w:pPr>
        <w:ind w:left="720"/>
        <w:rPr>
          <w:rFonts w:ascii="Times New Roman" w:hAnsi="Times New Roman" w:cs="Times New Roman"/>
          <w:sz w:val="28"/>
          <w:szCs w:val="28"/>
        </w:rPr>
      </w:pPr>
    </w:p>
    <w:p w14:paraId="5CA00BF6" w14:textId="77777777" w:rsidR="00032ACC" w:rsidRDefault="00032ACC" w:rsidP="00B37CC6">
      <w:pPr>
        <w:ind w:left="720"/>
        <w:rPr>
          <w:rFonts w:ascii="Times New Roman" w:hAnsi="Times New Roman" w:cs="Times New Roman"/>
          <w:sz w:val="28"/>
          <w:szCs w:val="28"/>
        </w:rPr>
      </w:pPr>
    </w:p>
    <w:p w14:paraId="532E0DDD" w14:textId="54FBD826" w:rsidR="00B37CC6" w:rsidRPr="00032ACC" w:rsidRDefault="00B37CC6" w:rsidP="00B37CC6">
      <w:pPr>
        <w:ind w:left="720"/>
        <w:rPr>
          <w:rFonts w:ascii="Times New Roman" w:hAnsi="Times New Roman" w:cs="Times New Roman"/>
          <w:sz w:val="28"/>
          <w:szCs w:val="28"/>
        </w:rPr>
      </w:pPr>
      <w:r w:rsidRPr="00032ACC">
        <w:rPr>
          <w:rFonts w:ascii="Times New Roman" w:hAnsi="Times New Roman" w:cs="Times New Roman"/>
          <w:sz w:val="28"/>
          <w:szCs w:val="28"/>
        </w:rPr>
        <w:lastRenderedPageBreak/>
        <w:t>SELECT C.*,S.ORDER_</w:t>
      </w:r>
      <w:proofErr w:type="gramStart"/>
      <w:r w:rsidRPr="00032ACC">
        <w:rPr>
          <w:rFonts w:ascii="Times New Roman" w:hAnsi="Times New Roman" w:cs="Times New Roman"/>
          <w:sz w:val="28"/>
          <w:szCs w:val="28"/>
        </w:rPr>
        <w:t>ID,S</w:t>
      </w:r>
      <w:proofErr w:type="gramEnd"/>
      <w:r w:rsidRPr="00032ACC">
        <w:rPr>
          <w:rFonts w:ascii="Times New Roman" w:hAnsi="Times New Roman" w:cs="Times New Roman"/>
          <w:sz w:val="28"/>
          <w:szCs w:val="28"/>
        </w:rPr>
        <w:t>.ORDER_STATUS</w:t>
      </w:r>
    </w:p>
    <w:p w14:paraId="5495880B" w14:textId="77777777" w:rsidR="00B37CC6" w:rsidRPr="00032ACC" w:rsidRDefault="00B37CC6" w:rsidP="00B37CC6">
      <w:pPr>
        <w:ind w:left="720"/>
        <w:rPr>
          <w:rFonts w:ascii="Times New Roman" w:hAnsi="Times New Roman" w:cs="Times New Roman"/>
          <w:sz w:val="28"/>
          <w:szCs w:val="28"/>
        </w:rPr>
      </w:pPr>
      <w:r w:rsidRPr="00032ACC">
        <w:rPr>
          <w:rFonts w:ascii="Times New Roman" w:hAnsi="Times New Roman" w:cs="Times New Roman"/>
          <w:sz w:val="28"/>
          <w:szCs w:val="28"/>
        </w:rPr>
        <w:t xml:space="preserve">FROM SALES S </w:t>
      </w:r>
    </w:p>
    <w:p w14:paraId="257D6A7C" w14:textId="500C6C91" w:rsidR="00B37CC6" w:rsidRPr="00032ACC" w:rsidRDefault="00B37CC6" w:rsidP="00B37CC6">
      <w:pPr>
        <w:ind w:left="720"/>
        <w:rPr>
          <w:rFonts w:ascii="Times New Roman" w:hAnsi="Times New Roman" w:cs="Times New Roman"/>
          <w:sz w:val="28"/>
          <w:szCs w:val="28"/>
        </w:rPr>
      </w:pPr>
      <w:r w:rsidRPr="00032ACC">
        <w:rPr>
          <w:rFonts w:ascii="Times New Roman" w:hAnsi="Times New Roman" w:cs="Times New Roman"/>
          <w:sz w:val="28"/>
          <w:szCs w:val="28"/>
        </w:rPr>
        <w:t xml:space="preserve">INNER JOIN CUSTOMERS C ON </w:t>
      </w:r>
      <w:proofErr w:type="gramStart"/>
      <w:r w:rsidRPr="00032ACC">
        <w:rPr>
          <w:rFonts w:ascii="Times New Roman" w:hAnsi="Times New Roman" w:cs="Times New Roman"/>
          <w:sz w:val="28"/>
          <w:szCs w:val="28"/>
        </w:rPr>
        <w:t>S.CUSTOMER</w:t>
      </w:r>
      <w:proofErr w:type="gramEnd"/>
      <w:r w:rsidRPr="00032ACC">
        <w:rPr>
          <w:rFonts w:ascii="Times New Roman" w:hAnsi="Times New Roman" w:cs="Times New Roman"/>
          <w:sz w:val="28"/>
          <w:szCs w:val="28"/>
        </w:rPr>
        <w:t>_ID=C.CUSTOMER_ID</w:t>
      </w:r>
    </w:p>
    <w:p w14:paraId="31957018" w14:textId="70FD2502" w:rsidR="00B37CC6" w:rsidRPr="00032ACC" w:rsidRDefault="00B37CC6" w:rsidP="00B37CC6">
      <w:pPr>
        <w:ind w:left="720"/>
        <w:rPr>
          <w:rFonts w:ascii="Times New Roman" w:hAnsi="Times New Roman" w:cs="Times New Roman"/>
          <w:sz w:val="28"/>
          <w:szCs w:val="28"/>
        </w:rPr>
      </w:pPr>
      <w:r w:rsidRPr="00032ACC">
        <w:rPr>
          <w:rFonts w:ascii="Times New Roman" w:hAnsi="Times New Roman" w:cs="Times New Roman"/>
          <w:sz w:val="28"/>
          <w:szCs w:val="28"/>
        </w:rPr>
        <w:t xml:space="preserve">INNER JOIN PRODUCTS P ON </w:t>
      </w:r>
      <w:proofErr w:type="gramStart"/>
      <w:r w:rsidRPr="00032ACC">
        <w:rPr>
          <w:rFonts w:ascii="Times New Roman" w:hAnsi="Times New Roman" w:cs="Times New Roman"/>
          <w:sz w:val="28"/>
          <w:szCs w:val="28"/>
        </w:rPr>
        <w:t>P.PRODUCT</w:t>
      </w:r>
      <w:proofErr w:type="gramEnd"/>
      <w:r w:rsidRPr="00032ACC">
        <w:rPr>
          <w:rFonts w:ascii="Times New Roman" w:hAnsi="Times New Roman" w:cs="Times New Roman"/>
          <w:sz w:val="28"/>
          <w:szCs w:val="28"/>
        </w:rPr>
        <w:t>_ID=S.PRODUCT_ID</w:t>
      </w:r>
    </w:p>
    <w:p w14:paraId="1CCDB751" w14:textId="2B6438A6" w:rsidR="00B37CC6" w:rsidRPr="00032ACC" w:rsidRDefault="00B37CC6" w:rsidP="00B37CC6">
      <w:pPr>
        <w:ind w:left="720"/>
        <w:rPr>
          <w:rFonts w:ascii="Times New Roman" w:hAnsi="Times New Roman" w:cs="Times New Roman"/>
          <w:sz w:val="28"/>
          <w:szCs w:val="28"/>
        </w:rPr>
      </w:pPr>
      <w:r w:rsidRPr="00032ACC">
        <w:rPr>
          <w:rFonts w:ascii="Times New Roman" w:hAnsi="Times New Roman" w:cs="Times New Roman"/>
          <w:sz w:val="28"/>
          <w:szCs w:val="28"/>
        </w:rPr>
        <w:t xml:space="preserve">WHERE </w:t>
      </w:r>
      <w:proofErr w:type="gramStart"/>
      <w:r w:rsidR="00EE3E15" w:rsidRPr="00032ACC">
        <w:rPr>
          <w:rFonts w:ascii="Times New Roman" w:hAnsi="Times New Roman" w:cs="Times New Roman"/>
          <w:sz w:val="28"/>
          <w:szCs w:val="28"/>
        </w:rPr>
        <w:t>P.</w:t>
      </w:r>
      <w:r w:rsidRPr="00032ACC">
        <w:rPr>
          <w:rFonts w:ascii="Times New Roman" w:hAnsi="Times New Roman" w:cs="Times New Roman"/>
          <w:sz w:val="28"/>
          <w:szCs w:val="28"/>
        </w:rPr>
        <w:t>CATEGORY</w:t>
      </w:r>
      <w:proofErr w:type="gramEnd"/>
      <w:r w:rsidRPr="00032ACC">
        <w:rPr>
          <w:rFonts w:ascii="Times New Roman" w:hAnsi="Times New Roman" w:cs="Times New Roman"/>
          <w:sz w:val="28"/>
          <w:szCs w:val="28"/>
        </w:rPr>
        <w:t>=</w:t>
      </w:r>
      <w:r w:rsidR="00EE3E15" w:rsidRPr="00032ACC">
        <w:rPr>
          <w:rFonts w:ascii="Times New Roman" w:hAnsi="Times New Roman" w:cs="Times New Roman"/>
          <w:sz w:val="28"/>
          <w:szCs w:val="28"/>
        </w:rPr>
        <w:t>’</w:t>
      </w:r>
      <w:r w:rsidRPr="00032ACC">
        <w:rPr>
          <w:rFonts w:ascii="Times New Roman" w:hAnsi="Times New Roman" w:cs="Times New Roman"/>
          <w:sz w:val="28"/>
          <w:szCs w:val="28"/>
        </w:rPr>
        <w:t xml:space="preserve">Accessories’ AND </w:t>
      </w:r>
      <w:proofErr w:type="gramStart"/>
      <w:r w:rsidR="00EE3E15" w:rsidRPr="00032ACC">
        <w:rPr>
          <w:rFonts w:ascii="Times New Roman" w:hAnsi="Times New Roman" w:cs="Times New Roman"/>
          <w:sz w:val="28"/>
          <w:szCs w:val="28"/>
        </w:rPr>
        <w:t>S.</w:t>
      </w:r>
      <w:r w:rsidRPr="00032ACC">
        <w:rPr>
          <w:rFonts w:ascii="Times New Roman" w:hAnsi="Times New Roman" w:cs="Times New Roman"/>
          <w:sz w:val="28"/>
          <w:szCs w:val="28"/>
        </w:rPr>
        <w:t>ORDER</w:t>
      </w:r>
      <w:proofErr w:type="gramEnd"/>
      <w:r w:rsidRPr="00032ACC">
        <w:rPr>
          <w:rFonts w:ascii="Times New Roman" w:hAnsi="Times New Roman" w:cs="Times New Roman"/>
          <w:sz w:val="28"/>
          <w:szCs w:val="28"/>
        </w:rPr>
        <w:t>_STATUS=’Completed’;</w:t>
      </w:r>
    </w:p>
    <w:p w14:paraId="4E86F39C" w14:textId="77777777" w:rsidR="00B37CC6" w:rsidRPr="00032ACC" w:rsidRDefault="00B37CC6" w:rsidP="00B37CC6">
      <w:pPr>
        <w:ind w:left="720"/>
        <w:rPr>
          <w:rFonts w:ascii="Times New Roman" w:hAnsi="Times New Roman" w:cs="Times New Roman"/>
          <w:sz w:val="28"/>
          <w:szCs w:val="28"/>
        </w:rPr>
      </w:pPr>
    </w:p>
    <w:p w14:paraId="4DA65F33" w14:textId="77777777" w:rsidR="00410671" w:rsidRPr="00032ACC" w:rsidRDefault="00000000">
      <w:pPr>
        <w:numPr>
          <w:ilvl w:val="0"/>
          <w:numId w:val="2"/>
        </w:numPr>
        <w:rPr>
          <w:rFonts w:ascii="Times New Roman" w:hAnsi="Times New Roman" w:cs="Times New Roman"/>
          <w:sz w:val="28"/>
          <w:szCs w:val="28"/>
        </w:rPr>
      </w:pPr>
      <w:r w:rsidRPr="00032ACC">
        <w:rPr>
          <w:rFonts w:ascii="Times New Roman" w:hAnsi="Times New Roman" w:cs="Times New Roman"/>
          <w:sz w:val="28"/>
          <w:szCs w:val="28"/>
        </w:rPr>
        <w:t xml:space="preserve">Show the order details of customers who have paid for their orders, excluding those who have cancelled their orders (use INNER JOIN between sales and payments and apply WHERE for </w:t>
      </w:r>
      <w:proofErr w:type="spellStart"/>
      <w:r w:rsidRPr="00032ACC">
        <w:rPr>
          <w:rFonts w:ascii="Times New Roman" w:hAnsi="Times New Roman" w:cs="Times New Roman"/>
          <w:sz w:val="28"/>
          <w:szCs w:val="28"/>
        </w:rPr>
        <w:t>order_status</w:t>
      </w:r>
      <w:proofErr w:type="spellEnd"/>
      <w:r w:rsidRPr="00032ACC">
        <w:rPr>
          <w:rFonts w:ascii="Times New Roman" w:hAnsi="Times New Roman" w:cs="Times New Roman"/>
          <w:sz w:val="28"/>
          <w:szCs w:val="28"/>
        </w:rPr>
        <w:t>).</w:t>
      </w:r>
    </w:p>
    <w:p w14:paraId="7F8B88C4" w14:textId="77777777" w:rsidR="00EE3E15" w:rsidRPr="00032ACC" w:rsidRDefault="00EE3E15" w:rsidP="00EE3E15">
      <w:pPr>
        <w:rPr>
          <w:rFonts w:ascii="Times New Roman" w:hAnsi="Times New Roman" w:cs="Times New Roman"/>
          <w:sz w:val="28"/>
          <w:szCs w:val="28"/>
        </w:rPr>
      </w:pPr>
    </w:p>
    <w:p w14:paraId="62B91C27" w14:textId="4FC9EF47" w:rsidR="00EE3E15" w:rsidRPr="00032ACC" w:rsidRDefault="00EE3E15" w:rsidP="00EE3E15">
      <w:pPr>
        <w:ind w:left="720"/>
        <w:rPr>
          <w:rFonts w:ascii="Times New Roman" w:hAnsi="Times New Roman" w:cs="Times New Roman"/>
          <w:sz w:val="28"/>
          <w:szCs w:val="28"/>
        </w:rPr>
      </w:pPr>
      <w:r w:rsidRPr="00032ACC">
        <w:rPr>
          <w:rFonts w:ascii="Times New Roman" w:hAnsi="Times New Roman" w:cs="Times New Roman"/>
          <w:sz w:val="28"/>
          <w:szCs w:val="28"/>
        </w:rPr>
        <w:t xml:space="preserve">SELECT </w:t>
      </w:r>
      <w:proofErr w:type="gramStart"/>
      <w:r w:rsidRPr="00032ACC">
        <w:rPr>
          <w:rFonts w:ascii="Times New Roman" w:hAnsi="Times New Roman" w:cs="Times New Roman"/>
          <w:sz w:val="28"/>
          <w:szCs w:val="28"/>
        </w:rPr>
        <w:t>S.CUSTOMER</w:t>
      </w:r>
      <w:proofErr w:type="gramEnd"/>
      <w:r w:rsidRPr="00032ACC">
        <w:rPr>
          <w:rFonts w:ascii="Times New Roman" w:hAnsi="Times New Roman" w:cs="Times New Roman"/>
          <w:sz w:val="28"/>
          <w:szCs w:val="28"/>
        </w:rPr>
        <w:t>_</w:t>
      </w:r>
      <w:proofErr w:type="gramStart"/>
      <w:r w:rsidRPr="00032ACC">
        <w:rPr>
          <w:rFonts w:ascii="Times New Roman" w:hAnsi="Times New Roman" w:cs="Times New Roman"/>
          <w:sz w:val="28"/>
          <w:szCs w:val="28"/>
        </w:rPr>
        <w:t>ID,P</w:t>
      </w:r>
      <w:proofErr w:type="gramEnd"/>
      <w:r w:rsidRPr="00032ACC">
        <w:rPr>
          <w:rFonts w:ascii="Times New Roman" w:hAnsi="Times New Roman" w:cs="Times New Roman"/>
          <w:sz w:val="28"/>
          <w:szCs w:val="28"/>
        </w:rPr>
        <w:t>.PAYMENT_</w:t>
      </w:r>
      <w:proofErr w:type="gramStart"/>
      <w:r w:rsidRPr="00032ACC">
        <w:rPr>
          <w:rFonts w:ascii="Times New Roman" w:hAnsi="Times New Roman" w:cs="Times New Roman"/>
          <w:sz w:val="28"/>
          <w:szCs w:val="28"/>
        </w:rPr>
        <w:t>ID,S</w:t>
      </w:r>
      <w:proofErr w:type="gramEnd"/>
      <w:r w:rsidRPr="00032ACC">
        <w:rPr>
          <w:rFonts w:ascii="Times New Roman" w:hAnsi="Times New Roman" w:cs="Times New Roman"/>
          <w:sz w:val="28"/>
          <w:szCs w:val="28"/>
        </w:rPr>
        <w:t>.ORDER_STATUS</w:t>
      </w:r>
    </w:p>
    <w:p w14:paraId="7A9FEF81" w14:textId="76131034" w:rsidR="00EE3E15" w:rsidRPr="00032ACC" w:rsidRDefault="00EE3E15" w:rsidP="00EE3E15">
      <w:pPr>
        <w:ind w:left="720"/>
        <w:rPr>
          <w:rFonts w:ascii="Times New Roman" w:hAnsi="Times New Roman" w:cs="Times New Roman"/>
          <w:sz w:val="28"/>
          <w:szCs w:val="28"/>
        </w:rPr>
      </w:pPr>
      <w:r w:rsidRPr="00032ACC">
        <w:rPr>
          <w:rFonts w:ascii="Times New Roman" w:hAnsi="Times New Roman" w:cs="Times New Roman"/>
          <w:sz w:val="28"/>
          <w:szCs w:val="28"/>
        </w:rPr>
        <w:t xml:space="preserve">FROM SALES S </w:t>
      </w:r>
    </w:p>
    <w:p w14:paraId="3D48D355" w14:textId="0C701030" w:rsidR="00EE3E15" w:rsidRPr="00032ACC" w:rsidRDefault="00EE3E15" w:rsidP="00EE3E15">
      <w:pPr>
        <w:ind w:left="720"/>
        <w:rPr>
          <w:rFonts w:ascii="Times New Roman" w:hAnsi="Times New Roman" w:cs="Times New Roman"/>
          <w:sz w:val="28"/>
          <w:szCs w:val="28"/>
        </w:rPr>
      </w:pPr>
      <w:r w:rsidRPr="00032ACC">
        <w:rPr>
          <w:rFonts w:ascii="Times New Roman" w:hAnsi="Times New Roman" w:cs="Times New Roman"/>
          <w:sz w:val="28"/>
          <w:szCs w:val="28"/>
        </w:rPr>
        <w:t xml:space="preserve">INNER JOIN PAYMENTS P ON </w:t>
      </w:r>
      <w:proofErr w:type="gramStart"/>
      <w:r w:rsidRPr="00032ACC">
        <w:rPr>
          <w:rFonts w:ascii="Times New Roman" w:hAnsi="Times New Roman" w:cs="Times New Roman"/>
          <w:sz w:val="28"/>
          <w:szCs w:val="28"/>
        </w:rPr>
        <w:t>S.ORDER</w:t>
      </w:r>
      <w:proofErr w:type="gramEnd"/>
      <w:r w:rsidRPr="00032ACC">
        <w:rPr>
          <w:rFonts w:ascii="Times New Roman" w:hAnsi="Times New Roman" w:cs="Times New Roman"/>
          <w:sz w:val="28"/>
          <w:szCs w:val="28"/>
        </w:rPr>
        <w:t>_ID=P.ORDER_ID</w:t>
      </w:r>
    </w:p>
    <w:p w14:paraId="70D5F782" w14:textId="7C029C28" w:rsidR="00EE3E15" w:rsidRPr="00032ACC" w:rsidRDefault="00EE3E15" w:rsidP="00E93697">
      <w:pPr>
        <w:ind w:left="720"/>
        <w:rPr>
          <w:rFonts w:ascii="Times New Roman" w:hAnsi="Times New Roman" w:cs="Times New Roman"/>
          <w:sz w:val="28"/>
          <w:szCs w:val="28"/>
        </w:rPr>
      </w:pPr>
      <w:r w:rsidRPr="00032ACC">
        <w:rPr>
          <w:rFonts w:ascii="Times New Roman" w:hAnsi="Times New Roman" w:cs="Times New Roman"/>
          <w:sz w:val="28"/>
          <w:szCs w:val="28"/>
        </w:rPr>
        <w:t xml:space="preserve">WHERE </w:t>
      </w:r>
      <w:proofErr w:type="gramStart"/>
      <w:r w:rsidRPr="00032ACC">
        <w:rPr>
          <w:rFonts w:ascii="Times New Roman" w:hAnsi="Times New Roman" w:cs="Times New Roman"/>
          <w:sz w:val="28"/>
          <w:szCs w:val="28"/>
        </w:rPr>
        <w:t>S.ORDER</w:t>
      </w:r>
      <w:proofErr w:type="gramEnd"/>
      <w:r w:rsidRPr="00032ACC">
        <w:rPr>
          <w:rFonts w:ascii="Times New Roman" w:hAnsi="Times New Roman" w:cs="Times New Roman"/>
          <w:sz w:val="28"/>
          <w:szCs w:val="28"/>
        </w:rPr>
        <w:t>_</w:t>
      </w:r>
      <w:proofErr w:type="gramStart"/>
      <w:r w:rsidRPr="00032ACC">
        <w:rPr>
          <w:rFonts w:ascii="Times New Roman" w:hAnsi="Times New Roman" w:cs="Times New Roman"/>
          <w:sz w:val="28"/>
          <w:szCs w:val="28"/>
        </w:rPr>
        <w:t>STATUS</w:t>
      </w:r>
      <w:r w:rsidR="00E93697" w:rsidRPr="00032ACC">
        <w:rPr>
          <w:rFonts w:ascii="Times New Roman" w:hAnsi="Times New Roman" w:cs="Times New Roman"/>
          <w:sz w:val="28"/>
          <w:szCs w:val="28"/>
        </w:rPr>
        <w:t xml:space="preserve">  !</w:t>
      </w:r>
      <w:proofErr w:type="gramEnd"/>
      <w:r w:rsidRPr="00032ACC">
        <w:rPr>
          <w:rFonts w:ascii="Times New Roman" w:hAnsi="Times New Roman" w:cs="Times New Roman"/>
          <w:sz w:val="28"/>
          <w:szCs w:val="28"/>
        </w:rPr>
        <w:t>= 'Cancelled';</w:t>
      </w:r>
    </w:p>
    <w:p w14:paraId="1DD9CA7D" w14:textId="77777777" w:rsidR="00EE3E15" w:rsidRPr="00032ACC" w:rsidRDefault="00EE3E15" w:rsidP="00EE3E15">
      <w:pPr>
        <w:ind w:left="720"/>
        <w:rPr>
          <w:rFonts w:ascii="Times New Roman" w:hAnsi="Times New Roman" w:cs="Times New Roman"/>
          <w:sz w:val="28"/>
          <w:szCs w:val="28"/>
        </w:rPr>
      </w:pPr>
    </w:p>
    <w:p w14:paraId="1A6D73C0" w14:textId="77777777" w:rsidR="002B4CF9" w:rsidRPr="00032ACC" w:rsidRDefault="00000000" w:rsidP="002B4CF9">
      <w:pPr>
        <w:pStyle w:val="ListParagraph"/>
        <w:numPr>
          <w:ilvl w:val="0"/>
          <w:numId w:val="7"/>
        </w:numPr>
        <w:spacing w:after="240"/>
        <w:rPr>
          <w:rFonts w:ascii="Times New Roman" w:hAnsi="Times New Roman" w:cs="Times New Roman"/>
          <w:sz w:val="28"/>
          <w:szCs w:val="28"/>
        </w:rPr>
      </w:pPr>
      <w:r w:rsidRPr="00032ACC">
        <w:rPr>
          <w:rFonts w:ascii="Times New Roman" w:hAnsi="Times New Roman" w:cs="Times New Roman"/>
          <w:sz w:val="28"/>
          <w:szCs w:val="28"/>
        </w:rPr>
        <w:t>Retrieve products ordered by customers who are in the 'Gujarat' state and whose total order price is greater than 15,000 (use INNER JOIN between sales, customers, and products).</w:t>
      </w:r>
      <w:bookmarkStart w:id="3" w:name="_lyg7ihzdy4i" w:colFirst="0" w:colLast="0"/>
      <w:bookmarkStart w:id="4" w:name="_k3t61defroyb" w:colFirst="0" w:colLast="0"/>
      <w:bookmarkEnd w:id="3"/>
      <w:bookmarkEnd w:id="4"/>
    </w:p>
    <w:p w14:paraId="754A8DFB" w14:textId="77777777" w:rsidR="002B4CF9" w:rsidRPr="00032ACC" w:rsidRDefault="002B4CF9" w:rsidP="002B4CF9">
      <w:pPr>
        <w:spacing w:after="240"/>
        <w:ind w:left="360"/>
        <w:rPr>
          <w:rFonts w:ascii="Times New Roman" w:hAnsi="Times New Roman" w:cs="Times New Roman"/>
          <w:sz w:val="28"/>
          <w:szCs w:val="28"/>
        </w:rPr>
      </w:pPr>
      <w:r w:rsidRPr="00032ACC">
        <w:rPr>
          <w:rFonts w:ascii="Times New Roman" w:hAnsi="Times New Roman" w:cs="Times New Roman"/>
          <w:sz w:val="28"/>
          <w:szCs w:val="28"/>
        </w:rPr>
        <w:t xml:space="preserve">SELECT DISTINCT </w:t>
      </w:r>
      <w:proofErr w:type="gramStart"/>
      <w:r w:rsidRPr="00032ACC">
        <w:rPr>
          <w:rFonts w:ascii="Times New Roman" w:hAnsi="Times New Roman" w:cs="Times New Roman"/>
          <w:sz w:val="28"/>
          <w:szCs w:val="28"/>
        </w:rPr>
        <w:t>P.PRODUCT</w:t>
      </w:r>
      <w:proofErr w:type="gramEnd"/>
      <w:r w:rsidRPr="00032ACC">
        <w:rPr>
          <w:rFonts w:ascii="Times New Roman" w:hAnsi="Times New Roman" w:cs="Times New Roman"/>
          <w:sz w:val="28"/>
          <w:szCs w:val="28"/>
        </w:rPr>
        <w:t xml:space="preserve">_ID, </w:t>
      </w:r>
      <w:proofErr w:type="gramStart"/>
      <w:r w:rsidRPr="00032ACC">
        <w:rPr>
          <w:rFonts w:ascii="Times New Roman" w:hAnsi="Times New Roman" w:cs="Times New Roman"/>
          <w:sz w:val="28"/>
          <w:szCs w:val="28"/>
        </w:rPr>
        <w:t>P.PRODUCT</w:t>
      </w:r>
      <w:proofErr w:type="gramEnd"/>
      <w:r w:rsidRPr="00032ACC">
        <w:rPr>
          <w:rFonts w:ascii="Times New Roman" w:hAnsi="Times New Roman" w:cs="Times New Roman"/>
          <w:sz w:val="28"/>
          <w:szCs w:val="28"/>
        </w:rPr>
        <w:t xml:space="preserve">_NAME, </w:t>
      </w:r>
      <w:proofErr w:type="gramStart"/>
      <w:r w:rsidRPr="00032ACC">
        <w:rPr>
          <w:rFonts w:ascii="Times New Roman" w:hAnsi="Times New Roman" w:cs="Times New Roman"/>
          <w:sz w:val="28"/>
          <w:szCs w:val="28"/>
        </w:rPr>
        <w:t>P.BRAND</w:t>
      </w:r>
      <w:proofErr w:type="gramEnd"/>
      <w:r w:rsidRPr="00032ACC">
        <w:rPr>
          <w:rFonts w:ascii="Times New Roman" w:hAnsi="Times New Roman" w:cs="Times New Roman"/>
          <w:sz w:val="28"/>
          <w:szCs w:val="28"/>
        </w:rPr>
        <w:t xml:space="preserve">, </w:t>
      </w:r>
      <w:proofErr w:type="gramStart"/>
      <w:r w:rsidRPr="00032ACC">
        <w:rPr>
          <w:rFonts w:ascii="Times New Roman" w:hAnsi="Times New Roman" w:cs="Times New Roman"/>
          <w:sz w:val="28"/>
          <w:szCs w:val="28"/>
        </w:rPr>
        <w:t>P.PRICE</w:t>
      </w:r>
      <w:proofErr w:type="gramEnd"/>
    </w:p>
    <w:p w14:paraId="3070A232" w14:textId="77777777" w:rsidR="002B4CF9" w:rsidRPr="00032ACC" w:rsidRDefault="002B4CF9" w:rsidP="002B4CF9">
      <w:pPr>
        <w:spacing w:after="240"/>
        <w:ind w:left="360"/>
        <w:rPr>
          <w:rFonts w:ascii="Times New Roman" w:hAnsi="Times New Roman" w:cs="Times New Roman"/>
          <w:sz w:val="28"/>
          <w:szCs w:val="28"/>
        </w:rPr>
      </w:pPr>
      <w:r w:rsidRPr="00032ACC">
        <w:rPr>
          <w:rFonts w:ascii="Times New Roman" w:hAnsi="Times New Roman" w:cs="Times New Roman"/>
          <w:sz w:val="28"/>
          <w:szCs w:val="28"/>
        </w:rPr>
        <w:t>FROM CUSTOMERS C</w:t>
      </w:r>
    </w:p>
    <w:p w14:paraId="109C048A" w14:textId="77777777" w:rsidR="002B4CF9" w:rsidRPr="00032ACC" w:rsidRDefault="002B4CF9" w:rsidP="002B4CF9">
      <w:pPr>
        <w:spacing w:after="240"/>
        <w:ind w:left="360"/>
        <w:rPr>
          <w:rFonts w:ascii="Times New Roman" w:hAnsi="Times New Roman" w:cs="Times New Roman"/>
          <w:sz w:val="28"/>
          <w:szCs w:val="28"/>
        </w:rPr>
      </w:pPr>
      <w:r w:rsidRPr="00032ACC">
        <w:rPr>
          <w:rFonts w:ascii="Times New Roman" w:hAnsi="Times New Roman" w:cs="Times New Roman"/>
          <w:sz w:val="28"/>
          <w:szCs w:val="28"/>
        </w:rPr>
        <w:t xml:space="preserve">INNER JOIN SALES S ON </w:t>
      </w:r>
      <w:proofErr w:type="gramStart"/>
      <w:r w:rsidRPr="00032ACC">
        <w:rPr>
          <w:rFonts w:ascii="Times New Roman" w:hAnsi="Times New Roman" w:cs="Times New Roman"/>
          <w:sz w:val="28"/>
          <w:szCs w:val="28"/>
        </w:rPr>
        <w:t>C.CUSTOMER</w:t>
      </w:r>
      <w:proofErr w:type="gramEnd"/>
      <w:r w:rsidRPr="00032ACC">
        <w:rPr>
          <w:rFonts w:ascii="Times New Roman" w:hAnsi="Times New Roman" w:cs="Times New Roman"/>
          <w:sz w:val="28"/>
          <w:szCs w:val="28"/>
        </w:rPr>
        <w:t xml:space="preserve">_ID = </w:t>
      </w:r>
      <w:proofErr w:type="gramStart"/>
      <w:r w:rsidRPr="00032ACC">
        <w:rPr>
          <w:rFonts w:ascii="Times New Roman" w:hAnsi="Times New Roman" w:cs="Times New Roman"/>
          <w:sz w:val="28"/>
          <w:szCs w:val="28"/>
        </w:rPr>
        <w:t>S.CUSTOMER</w:t>
      </w:r>
      <w:proofErr w:type="gramEnd"/>
      <w:r w:rsidRPr="00032ACC">
        <w:rPr>
          <w:rFonts w:ascii="Times New Roman" w:hAnsi="Times New Roman" w:cs="Times New Roman"/>
          <w:sz w:val="28"/>
          <w:szCs w:val="28"/>
        </w:rPr>
        <w:t>_ID</w:t>
      </w:r>
    </w:p>
    <w:p w14:paraId="1B181E4A" w14:textId="77777777" w:rsidR="002B4CF9" w:rsidRPr="00032ACC" w:rsidRDefault="002B4CF9" w:rsidP="002B4CF9">
      <w:pPr>
        <w:spacing w:after="240"/>
        <w:ind w:left="360"/>
        <w:rPr>
          <w:rFonts w:ascii="Times New Roman" w:hAnsi="Times New Roman" w:cs="Times New Roman"/>
          <w:sz w:val="28"/>
          <w:szCs w:val="28"/>
        </w:rPr>
      </w:pPr>
      <w:r w:rsidRPr="00032ACC">
        <w:rPr>
          <w:rFonts w:ascii="Times New Roman" w:hAnsi="Times New Roman" w:cs="Times New Roman"/>
          <w:sz w:val="28"/>
          <w:szCs w:val="28"/>
        </w:rPr>
        <w:t xml:space="preserve">INNER JOIN PRODUCTS P ON </w:t>
      </w:r>
      <w:proofErr w:type="gramStart"/>
      <w:r w:rsidRPr="00032ACC">
        <w:rPr>
          <w:rFonts w:ascii="Times New Roman" w:hAnsi="Times New Roman" w:cs="Times New Roman"/>
          <w:sz w:val="28"/>
          <w:szCs w:val="28"/>
        </w:rPr>
        <w:t>P.PRODUCT</w:t>
      </w:r>
      <w:proofErr w:type="gramEnd"/>
      <w:r w:rsidRPr="00032ACC">
        <w:rPr>
          <w:rFonts w:ascii="Times New Roman" w:hAnsi="Times New Roman" w:cs="Times New Roman"/>
          <w:sz w:val="28"/>
          <w:szCs w:val="28"/>
        </w:rPr>
        <w:t xml:space="preserve">_ID = </w:t>
      </w:r>
      <w:proofErr w:type="gramStart"/>
      <w:r w:rsidRPr="00032ACC">
        <w:rPr>
          <w:rFonts w:ascii="Times New Roman" w:hAnsi="Times New Roman" w:cs="Times New Roman"/>
          <w:sz w:val="28"/>
          <w:szCs w:val="28"/>
        </w:rPr>
        <w:t>S.PRODUCT</w:t>
      </w:r>
      <w:proofErr w:type="gramEnd"/>
      <w:r w:rsidRPr="00032ACC">
        <w:rPr>
          <w:rFonts w:ascii="Times New Roman" w:hAnsi="Times New Roman" w:cs="Times New Roman"/>
          <w:sz w:val="28"/>
          <w:szCs w:val="28"/>
        </w:rPr>
        <w:t>_ID</w:t>
      </w:r>
    </w:p>
    <w:p w14:paraId="6A669CFE" w14:textId="3A4341A7" w:rsidR="002B4CF9" w:rsidRPr="00032ACC" w:rsidRDefault="002B4CF9" w:rsidP="002B4CF9">
      <w:pPr>
        <w:spacing w:after="240"/>
        <w:ind w:left="360"/>
        <w:rPr>
          <w:rFonts w:ascii="Times New Roman" w:hAnsi="Times New Roman" w:cs="Times New Roman"/>
          <w:sz w:val="28"/>
          <w:szCs w:val="28"/>
        </w:rPr>
      </w:pPr>
      <w:r w:rsidRPr="00032ACC">
        <w:rPr>
          <w:rFonts w:ascii="Times New Roman" w:hAnsi="Times New Roman" w:cs="Times New Roman"/>
          <w:sz w:val="28"/>
          <w:szCs w:val="28"/>
        </w:rPr>
        <w:t xml:space="preserve">WHERE </w:t>
      </w:r>
      <w:proofErr w:type="gramStart"/>
      <w:r w:rsidRPr="00032ACC">
        <w:rPr>
          <w:rFonts w:ascii="Times New Roman" w:hAnsi="Times New Roman" w:cs="Times New Roman"/>
          <w:sz w:val="28"/>
          <w:szCs w:val="28"/>
        </w:rPr>
        <w:t>C.STATE</w:t>
      </w:r>
      <w:proofErr w:type="gramEnd"/>
      <w:r w:rsidRPr="00032ACC">
        <w:rPr>
          <w:rFonts w:ascii="Times New Roman" w:hAnsi="Times New Roman" w:cs="Times New Roman"/>
          <w:sz w:val="28"/>
          <w:szCs w:val="28"/>
        </w:rPr>
        <w:t xml:space="preserve"> = 'Gujarat' AND </w:t>
      </w:r>
      <w:proofErr w:type="gramStart"/>
      <w:r w:rsidRPr="00032ACC">
        <w:rPr>
          <w:rFonts w:ascii="Times New Roman" w:hAnsi="Times New Roman" w:cs="Times New Roman"/>
          <w:sz w:val="28"/>
          <w:szCs w:val="28"/>
        </w:rPr>
        <w:t>S.CUSTOMER</w:t>
      </w:r>
      <w:proofErr w:type="gramEnd"/>
      <w:r w:rsidRPr="00032ACC">
        <w:rPr>
          <w:rFonts w:ascii="Times New Roman" w:hAnsi="Times New Roman" w:cs="Times New Roman"/>
          <w:sz w:val="28"/>
          <w:szCs w:val="28"/>
        </w:rPr>
        <w:t>_ID IN (SELECT</w:t>
      </w:r>
      <w:r w:rsidR="00032ACC">
        <w:rPr>
          <w:rFonts w:ascii="Times New Roman" w:hAnsi="Times New Roman" w:cs="Times New Roman"/>
          <w:sz w:val="28"/>
          <w:szCs w:val="28"/>
        </w:rPr>
        <w:t xml:space="preserve"> </w:t>
      </w:r>
      <w:r w:rsidRPr="00032ACC">
        <w:rPr>
          <w:rFonts w:ascii="Times New Roman" w:hAnsi="Times New Roman" w:cs="Times New Roman"/>
          <w:sz w:val="28"/>
          <w:szCs w:val="28"/>
        </w:rPr>
        <w:t>CUSTOMER_ID</w:t>
      </w:r>
    </w:p>
    <w:p w14:paraId="68B15DF3" w14:textId="752C466A" w:rsidR="002B4CF9" w:rsidRPr="00032ACC" w:rsidRDefault="002B4CF9" w:rsidP="002B4CF9">
      <w:pPr>
        <w:spacing w:after="240"/>
        <w:ind w:left="360"/>
        <w:rPr>
          <w:rFonts w:ascii="Times New Roman" w:hAnsi="Times New Roman" w:cs="Times New Roman"/>
          <w:sz w:val="28"/>
          <w:szCs w:val="28"/>
        </w:rPr>
      </w:pPr>
      <w:r w:rsidRPr="00032ACC">
        <w:rPr>
          <w:rFonts w:ascii="Times New Roman" w:hAnsi="Times New Roman" w:cs="Times New Roman"/>
          <w:sz w:val="28"/>
          <w:szCs w:val="28"/>
        </w:rPr>
        <w:t>FROM SALES S WHERE S. QUANTITY *S. PRICE_PER_UNIT &gt; 15000;</w:t>
      </w:r>
    </w:p>
    <w:p w14:paraId="6E46EC08" w14:textId="2E4A2BBC" w:rsidR="00410671" w:rsidRPr="00032ACC" w:rsidRDefault="002B4CF9" w:rsidP="002B4CF9">
      <w:pPr>
        <w:pStyle w:val="Heading2"/>
        <w:rPr>
          <w:rFonts w:ascii="Times New Roman" w:hAnsi="Times New Roman" w:cs="Times New Roman"/>
          <w:b/>
          <w:sz w:val="28"/>
          <w:szCs w:val="28"/>
          <w:highlight w:val="green"/>
        </w:rPr>
      </w:pPr>
      <w:r w:rsidRPr="00032ACC">
        <w:rPr>
          <w:rFonts w:ascii="Times New Roman" w:hAnsi="Times New Roman" w:cs="Times New Roman"/>
          <w:sz w:val="28"/>
          <w:szCs w:val="28"/>
        </w:rPr>
        <w:lastRenderedPageBreak/>
        <w:t xml:space="preserve">  </w:t>
      </w:r>
      <w:r w:rsidR="00032ACC">
        <w:rPr>
          <w:rFonts w:ascii="Times New Roman" w:hAnsi="Times New Roman" w:cs="Times New Roman"/>
          <w:sz w:val="28"/>
          <w:szCs w:val="28"/>
        </w:rPr>
        <w:t xml:space="preserve">        </w:t>
      </w:r>
      <w:r w:rsidRPr="00032ACC">
        <w:rPr>
          <w:rFonts w:ascii="Times New Roman" w:hAnsi="Times New Roman" w:cs="Times New Roman"/>
          <w:b/>
          <w:sz w:val="28"/>
          <w:szCs w:val="28"/>
          <w:highlight w:val="green"/>
        </w:rPr>
        <w:t>Joins + Group BY + Having</w:t>
      </w:r>
    </w:p>
    <w:p w14:paraId="31D9D197" w14:textId="77777777" w:rsidR="00410671" w:rsidRPr="00032ACC" w:rsidRDefault="00000000">
      <w:pPr>
        <w:numPr>
          <w:ilvl w:val="0"/>
          <w:numId w:val="3"/>
        </w:numPr>
        <w:spacing w:before="240"/>
        <w:rPr>
          <w:rFonts w:ascii="Times New Roman" w:hAnsi="Times New Roman" w:cs="Times New Roman"/>
          <w:sz w:val="28"/>
          <w:szCs w:val="28"/>
        </w:rPr>
      </w:pPr>
      <w:r w:rsidRPr="00032ACC">
        <w:rPr>
          <w:rFonts w:ascii="Times New Roman" w:hAnsi="Times New Roman" w:cs="Times New Roman"/>
          <w:sz w:val="28"/>
          <w:szCs w:val="28"/>
        </w:rPr>
        <w:t>Find the total quantity of each product ordered by customers from 'Delhi' and only include products with a quantity greater than 5 (use INNER JOIN with sales, customers, and products and group by product).</w:t>
      </w:r>
    </w:p>
    <w:p w14:paraId="26167295" w14:textId="66348789" w:rsidR="001E6C51" w:rsidRPr="00032ACC" w:rsidRDefault="001E6C51" w:rsidP="001E6C51">
      <w:pPr>
        <w:spacing w:before="240"/>
        <w:ind w:left="720"/>
        <w:rPr>
          <w:rFonts w:ascii="Times New Roman" w:hAnsi="Times New Roman" w:cs="Times New Roman"/>
          <w:sz w:val="28"/>
          <w:szCs w:val="28"/>
        </w:rPr>
      </w:pPr>
      <w:r w:rsidRPr="00032ACC">
        <w:rPr>
          <w:rFonts w:ascii="Times New Roman" w:hAnsi="Times New Roman" w:cs="Times New Roman"/>
          <w:sz w:val="28"/>
          <w:szCs w:val="28"/>
        </w:rPr>
        <w:t>SELECT SUM(</w:t>
      </w:r>
      <w:proofErr w:type="gramStart"/>
      <w:r w:rsidRPr="00032ACC">
        <w:rPr>
          <w:rFonts w:ascii="Times New Roman" w:hAnsi="Times New Roman" w:cs="Times New Roman"/>
          <w:sz w:val="28"/>
          <w:szCs w:val="28"/>
        </w:rPr>
        <w:t>S.QUANTITY</w:t>
      </w:r>
      <w:proofErr w:type="gramEnd"/>
      <w:r w:rsidRPr="00032ACC">
        <w:rPr>
          <w:rFonts w:ascii="Times New Roman" w:hAnsi="Times New Roman" w:cs="Times New Roman"/>
          <w:sz w:val="28"/>
          <w:szCs w:val="28"/>
        </w:rPr>
        <w:t>) AS TOTAL_QUANTITY</w:t>
      </w:r>
    </w:p>
    <w:p w14:paraId="49A72C81" w14:textId="24562955" w:rsidR="001E6C51" w:rsidRPr="00032ACC" w:rsidRDefault="001E6C51" w:rsidP="001E6C51">
      <w:pPr>
        <w:spacing w:before="240"/>
        <w:ind w:left="720"/>
        <w:rPr>
          <w:rFonts w:ascii="Times New Roman" w:hAnsi="Times New Roman" w:cs="Times New Roman"/>
          <w:sz w:val="28"/>
          <w:szCs w:val="28"/>
        </w:rPr>
      </w:pPr>
      <w:r w:rsidRPr="00032ACC">
        <w:rPr>
          <w:rFonts w:ascii="Times New Roman" w:hAnsi="Times New Roman" w:cs="Times New Roman"/>
          <w:sz w:val="28"/>
          <w:szCs w:val="28"/>
        </w:rPr>
        <w:t xml:space="preserve">FROM SALES S </w:t>
      </w:r>
    </w:p>
    <w:p w14:paraId="770B3CE6" w14:textId="6A925D3E" w:rsidR="001E6C51" w:rsidRPr="00032ACC" w:rsidRDefault="001E6C51" w:rsidP="001E6C51">
      <w:pPr>
        <w:spacing w:before="240"/>
        <w:ind w:left="720"/>
        <w:rPr>
          <w:rFonts w:ascii="Times New Roman" w:hAnsi="Times New Roman" w:cs="Times New Roman"/>
          <w:sz w:val="28"/>
          <w:szCs w:val="28"/>
        </w:rPr>
      </w:pPr>
      <w:r w:rsidRPr="00032ACC">
        <w:rPr>
          <w:rFonts w:ascii="Times New Roman" w:hAnsi="Times New Roman" w:cs="Times New Roman"/>
          <w:sz w:val="28"/>
          <w:szCs w:val="28"/>
        </w:rPr>
        <w:t xml:space="preserve">INNER JOIN CUSTOMERS C ON </w:t>
      </w:r>
      <w:proofErr w:type="gramStart"/>
      <w:r w:rsidRPr="00032ACC">
        <w:rPr>
          <w:rFonts w:ascii="Times New Roman" w:hAnsi="Times New Roman" w:cs="Times New Roman"/>
          <w:sz w:val="28"/>
          <w:szCs w:val="28"/>
        </w:rPr>
        <w:t>C.CUSTOMER</w:t>
      </w:r>
      <w:proofErr w:type="gramEnd"/>
      <w:r w:rsidRPr="00032ACC">
        <w:rPr>
          <w:rFonts w:ascii="Times New Roman" w:hAnsi="Times New Roman" w:cs="Times New Roman"/>
          <w:sz w:val="28"/>
          <w:szCs w:val="28"/>
        </w:rPr>
        <w:t>_ID=S.CUSTOMER_ID</w:t>
      </w:r>
    </w:p>
    <w:p w14:paraId="5E05ACEF" w14:textId="121D2F76" w:rsidR="001E6C51" w:rsidRPr="00032ACC" w:rsidRDefault="001E6C51" w:rsidP="001E6C51">
      <w:pPr>
        <w:spacing w:before="240"/>
        <w:ind w:left="720"/>
        <w:rPr>
          <w:rFonts w:ascii="Times New Roman" w:hAnsi="Times New Roman" w:cs="Times New Roman"/>
          <w:sz w:val="28"/>
          <w:szCs w:val="28"/>
        </w:rPr>
      </w:pPr>
      <w:r w:rsidRPr="00032ACC">
        <w:rPr>
          <w:rFonts w:ascii="Times New Roman" w:hAnsi="Times New Roman" w:cs="Times New Roman"/>
          <w:sz w:val="28"/>
          <w:szCs w:val="28"/>
        </w:rPr>
        <w:t xml:space="preserve">INNER JOIN PRODUCTS P ON </w:t>
      </w:r>
      <w:proofErr w:type="gramStart"/>
      <w:r w:rsidRPr="00032ACC">
        <w:rPr>
          <w:rFonts w:ascii="Times New Roman" w:hAnsi="Times New Roman" w:cs="Times New Roman"/>
          <w:sz w:val="28"/>
          <w:szCs w:val="28"/>
        </w:rPr>
        <w:t>P.PRODUCT</w:t>
      </w:r>
      <w:proofErr w:type="gramEnd"/>
      <w:r w:rsidRPr="00032ACC">
        <w:rPr>
          <w:rFonts w:ascii="Times New Roman" w:hAnsi="Times New Roman" w:cs="Times New Roman"/>
          <w:sz w:val="28"/>
          <w:szCs w:val="28"/>
        </w:rPr>
        <w:t>_ID=S.PRODUCT_ID</w:t>
      </w:r>
    </w:p>
    <w:p w14:paraId="4C2D0F93" w14:textId="7029A3E7" w:rsidR="001E6C51" w:rsidRPr="00032ACC" w:rsidRDefault="001E6C51" w:rsidP="001E6C51">
      <w:pPr>
        <w:spacing w:before="240"/>
        <w:ind w:left="720"/>
        <w:rPr>
          <w:rFonts w:ascii="Times New Roman" w:hAnsi="Times New Roman" w:cs="Times New Roman"/>
          <w:sz w:val="28"/>
          <w:szCs w:val="28"/>
        </w:rPr>
      </w:pPr>
      <w:r w:rsidRPr="00032ACC">
        <w:rPr>
          <w:rFonts w:ascii="Times New Roman" w:hAnsi="Times New Roman" w:cs="Times New Roman"/>
          <w:sz w:val="28"/>
          <w:szCs w:val="28"/>
        </w:rPr>
        <w:t xml:space="preserve">WHERE </w:t>
      </w:r>
      <w:proofErr w:type="gramStart"/>
      <w:r w:rsidRPr="00032ACC">
        <w:rPr>
          <w:rFonts w:ascii="Times New Roman" w:hAnsi="Times New Roman" w:cs="Times New Roman"/>
          <w:sz w:val="28"/>
          <w:szCs w:val="28"/>
        </w:rPr>
        <w:t>C.STATE</w:t>
      </w:r>
      <w:proofErr w:type="gramEnd"/>
      <w:r w:rsidRPr="00032ACC">
        <w:rPr>
          <w:rFonts w:ascii="Times New Roman" w:hAnsi="Times New Roman" w:cs="Times New Roman"/>
          <w:sz w:val="28"/>
          <w:szCs w:val="28"/>
        </w:rPr>
        <w:t xml:space="preserve">=Delhi </w:t>
      </w:r>
    </w:p>
    <w:p w14:paraId="5DD6BA26" w14:textId="237ADAC2" w:rsidR="00D5705B" w:rsidRPr="00032ACC" w:rsidRDefault="00D5705B" w:rsidP="001E6C51">
      <w:pPr>
        <w:spacing w:before="240"/>
        <w:ind w:left="720"/>
        <w:rPr>
          <w:rFonts w:ascii="Times New Roman" w:hAnsi="Times New Roman" w:cs="Times New Roman"/>
          <w:sz w:val="28"/>
          <w:szCs w:val="28"/>
        </w:rPr>
      </w:pPr>
      <w:r w:rsidRPr="00032ACC">
        <w:rPr>
          <w:rFonts w:ascii="Times New Roman" w:hAnsi="Times New Roman" w:cs="Times New Roman"/>
          <w:sz w:val="28"/>
          <w:szCs w:val="28"/>
        </w:rPr>
        <w:t xml:space="preserve">GROUP BY </w:t>
      </w:r>
      <w:proofErr w:type="gramStart"/>
      <w:r w:rsidRPr="00032ACC">
        <w:rPr>
          <w:rFonts w:ascii="Times New Roman" w:hAnsi="Times New Roman" w:cs="Times New Roman"/>
          <w:sz w:val="28"/>
          <w:szCs w:val="28"/>
        </w:rPr>
        <w:t>P.PRODUCTS</w:t>
      </w:r>
      <w:proofErr w:type="gramEnd"/>
    </w:p>
    <w:p w14:paraId="16D2E2EA" w14:textId="67CF4B41" w:rsidR="00D5705B" w:rsidRPr="00032ACC" w:rsidRDefault="00D5705B" w:rsidP="00D5705B">
      <w:pPr>
        <w:spacing w:before="240"/>
        <w:ind w:left="720"/>
        <w:rPr>
          <w:rFonts w:ascii="Times New Roman" w:hAnsi="Times New Roman" w:cs="Times New Roman"/>
          <w:sz w:val="28"/>
          <w:szCs w:val="28"/>
        </w:rPr>
      </w:pPr>
      <w:r w:rsidRPr="00032ACC">
        <w:rPr>
          <w:rFonts w:ascii="Times New Roman" w:hAnsi="Times New Roman" w:cs="Times New Roman"/>
          <w:sz w:val="28"/>
          <w:szCs w:val="28"/>
        </w:rPr>
        <w:t>HAVING SUM(</w:t>
      </w:r>
      <w:proofErr w:type="gramStart"/>
      <w:r w:rsidRPr="00032ACC">
        <w:rPr>
          <w:rFonts w:ascii="Times New Roman" w:hAnsi="Times New Roman" w:cs="Times New Roman"/>
          <w:sz w:val="28"/>
          <w:szCs w:val="28"/>
        </w:rPr>
        <w:t>S.QUANTITY</w:t>
      </w:r>
      <w:proofErr w:type="gramEnd"/>
      <w:r w:rsidRPr="00032ACC">
        <w:rPr>
          <w:rFonts w:ascii="Times New Roman" w:hAnsi="Times New Roman" w:cs="Times New Roman"/>
          <w:sz w:val="28"/>
          <w:szCs w:val="28"/>
        </w:rPr>
        <w:t>)&gt;5;</w:t>
      </w:r>
    </w:p>
    <w:p w14:paraId="369F0035" w14:textId="77777777" w:rsidR="001E6C51" w:rsidRPr="00032ACC" w:rsidRDefault="001E6C51" w:rsidP="001E6C51">
      <w:pPr>
        <w:spacing w:before="240"/>
        <w:rPr>
          <w:rFonts w:ascii="Times New Roman" w:hAnsi="Times New Roman" w:cs="Times New Roman"/>
          <w:sz w:val="28"/>
          <w:szCs w:val="28"/>
        </w:rPr>
      </w:pPr>
    </w:p>
    <w:p w14:paraId="0C4A49E0" w14:textId="77777777" w:rsidR="00410671" w:rsidRPr="00032ACC" w:rsidRDefault="00000000">
      <w:pPr>
        <w:numPr>
          <w:ilvl w:val="0"/>
          <w:numId w:val="3"/>
        </w:numPr>
        <w:rPr>
          <w:rFonts w:ascii="Times New Roman" w:hAnsi="Times New Roman" w:cs="Times New Roman"/>
          <w:sz w:val="28"/>
          <w:szCs w:val="28"/>
        </w:rPr>
      </w:pPr>
      <w:r w:rsidRPr="00032ACC">
        <w:rPr>
          <w:rFonts w:ascii="Times New Roman" w:hAnsi="Times New Roman" w:cs="Times New Roman"/>
          <w:sz w:val="28"/>
          <w:szCs w:val="28"/>
        </w:rPr>
        <w:t xml:space="preserve">Get the average payment amount per customer who has placed more than 3 orders (use INNER JOIN between </w:t>
      </w:r>
      <w:proofErr w:type="spellStart"/>
      <w:r w:rsidRPr="00032ACC">
        <w:rPr>
          <w:rFonts w:ascii="Times New Roman" w:hAnsi="Times New Roman" w:cs="Times New Roman"/>
          <w:sz w:val="28"/>
          <w:szCs w:val="28"/>
        </w:rPr>
        <w:t>paymentsand</w:t>
      </w:r>
      <w:proofErr w:type="spellEnd"/>
      <w:r w:rsidRPr="00032ACC">
        <w:rPr>
          <w:rFonts w:ascii="Times New Roman" w:hAnsi="Times New Roman" w:cs="Times New Roman"/>
          <w:sz w:val="28"/>
          <w:szCs w:val="28"/>
        </w:rPr>
        <w:t xml:space="preserve"> sales, group by customer, and apply a HAVING clause).</w:t>
      </w:r>
    </w:p>
    <w:p w14:paraId="157A8B15" w14:textId="77777777" w:rsidR="00D5705B" w:rsidRPr="00032ACC" w:rsidRDefault="00D5705B" w:rsidP="00D5705B">
      <w:pPr>
        <w:ind w:left="720"/>
        <w:rPr>
          <w:rFonts w:ascii="Times New Roman" w:hAnsi="Times New Roman" w:cs="Times New Roman"/>
          <w:sz w:val="28"/>
          <w:szCs w:val="28"/>
        </w:rPr>
      </w:pPr>
    </w:p>
    <w:p w14:paraId="20E76C50" w14:textId="77777777" w:rsidR="00A95B6D" w:rsidRPr="00032ACC" w:rsidRDefault="00A95B6D" w:rsidP="00A95B6D">
      <w:pPr>
        <w:ind w:left="720"/>
        <w:jc w:val="both"/>
        <w:rPr>
          <w:rFonts w:ascii="Times New Roman" w:hAnsi="Times New Roman" w:cs="Times New Roman"/>
          <w:sz w:val="28"/>
          <w:szCs w:val="28"/>
        </w:rPr>
      </w:pPr>
      <w:r w:rsidRPr="00032ACC">
        <w:rPr>
          <w:rFonts w:ascii="Times New Roman" w:hAnsi="Times New Roman" w:cs="Times New Roman"/>
          <w:sz w:val="28"/>
          <w:szCs w:val="28"/>
        </w:rPr>
        <w:t xml:space="preserve">SELECT </w:t>
      </w:r>
      <w:proofErr w:type="gramStart"/>
      <w:r w:rsidRPr="00032ACC">
        <w:rPr>
          <w:rFonts w:ascii="Times New Roman" w:hAnsi="Times New Roman" w:cs="Times New Roman"/>
          <w:sz w:val="28"/>
          <w:szCs w:val="28"/>
        </w:rPr>
        <w:t>S.CUSTOMER</w:t>
      </w:r>
      <w:proofErr w:type="gramEnd"/>
      <w:r w:rsidRPr="00032ACC">
        <w:rPr>
          <w:rFonts w:ascii="Times New Roman" w:hAnsi="Times New Roman" w:cs="Times New Roman"/>
          <w:sz w:val="28"/>
          <w:szCs w:val="28"/>
        </w:rPr>
        <w:t>_ID, AVG(</w:t>
      </w:r>
      <w:proofErr w:type="gramStart"/>
      <w:r w:rsidRPr="00032ACC">
        <w:rPr>
          <w:rFonts w:ascii="Times New Roman" w:hAnsi="Times New Roman" w:cs="Times New Roman"/>
          <w:sz w:val="28"/>
          <w:szCs w:val="28"/>
        </w:rPr>
        <w:t>P.PAYMENT</w:t>
      </w:r>
      <w:proofErr w:type="gramEnd"/>
      <w:r w:rsidRPr="00032ACC">
        <w:rPr>
          <w:rFonts w:ascii="Times New Roman" w:hAnsi="Times New Roman" w:cs="Times New Roman"/>
          <w:sz w:val="28"/>
          <w:szCs w:val="28"/>
        </w:rPr>
        <w:t>_ID) AS AVG_PAYMENT</w:t>
      </w:r>
    </w:p>
    <w:p w14:paraId="6932FD65" w14:textId="77777777" w:rsidR="00A95B6D" w:rsidRPr="00032ACC" w:rsidRDefault="00A95B6D" w:rsidP="00A95B6D">
      <w:pPr>
        <w:ind w:left="720"/>
        <w:jc w:val="both"/>
        <w:rPr>
          <w:rFonts w:ascii="Times New Roman" w:hAnsi="Times New Roman" w:cs="Times New Roman"/>
          <w:sz w:val="28"/>
          <w:szCs w:val="28"/>
        </w:rPr>
      </w:pPr>
      <w:r w:rsidRPr="00032ACC">
        <w:rPr>
          <w:rFonts w:ascii="Times New Roman" w:hAnsi="Times New Roman" w:cs="Times New Roman"/>
          <w:sz w:val="28"/>
          <w:szCs w:val="28"/>
        </w:rPr>
        <w:t>FROM SALES S</w:t>
      </w:r>
    </w:p>
    <w:p w14:paraId="642FFEB4" w14:textId="77777777" w:rsidR="00A95B6D" w:rsidRPr="00032ACC" w:rsidRDefault="00A95B6D" w:rsidP="00A95B6D">
      <w:pPr>
        <w:ind w:left="720"/>
        <w:jc w:val="both"/>
        <w:rPr>
          <w:rFonts w:ascii="Times New Roman" w:hAnsi="Times New Roman" w:cs="Times New Roman"/>
          <w:sz w:val="28"/>
          <w:szCs w:val="28"/>
        </w:rPr>
      </w:pPr>
      <w:r w:rsidRPr="00032ACC">
        <w:rPr>
          <w:rFonts w:ascii="Times New Roman" w:hAnsi="Times New Roman" w:cs="Times New Roman"/>
          <w:sz w:val="28"/>
          <w:szCs w:val="28"/>
        </w:rPr>
        <w:t xml:space="preserve">INNER JOIN PAYMENTS P ON </w:t>
      </w:r>
      <w:proofErr w:type="gramStart"/>
      <w:r w:rsidRPr="00032ACC">
        <w:rPr>
          <w:rFonts w:ascii="Times New Roman" w:hAnsi="Times New Roman" w:cs="Times New Roman"/>
          <w:sz w:val="28"/>
          <w:szCs w:val="28"/>
        </w:rPr>
        <w:t>S.ORDER</w:t>
      </w:r>
      <w:proofErr w:type="gramEnd"/>
      <w:r w:rsidRPr="00032ACC">
        <w:rPr>
          <w:rFonts w:ascii="Times New Roman" w:hAnsi="Times New Roman" w:cs="Times New Roman"/>
          <w:sz w:val="28"/>
          <w:szCs w:val="28"/>
        </w:rPr>
        <w:t xml:space="preserve">_ID = </w:t>
      </w:r>
      <w:proofErr w:type="gramStart"/>
      <w:r w:rsidRPr="00032ACC">
        <w:rPr>
          <w:rFonts w:ascii="Times New Roman" w:hAnsi="Times New Roman" w:cs="Times New Roman"/>
          <w:sz w:val="28"/>
          <w:szCs w:val="28"/>
        </w:rPr>
        <w:t>P.ORDER</w:t>
      </w:r>
      <w:proofErr w:type="gramEnd"/>
      <w:r w:rsidRPr="00032ACC">
        <w:rPr>
          <w:rFonts w:ascii="Times New Roman" w:hAnsi="Times New Roman" w:cs="Times New Roman"/>
          <w:sz w:val="28"/>
          <w:szCs w:val="28"/>
        </w:rPr>
        <w:t>_ID</w:t>
      </w:r>
    </w:p>
    <w:p w14:paraId="204B38A0" w14:textId="77777777" w:rsidR="00A95B6D" w:rsidRPr="00032ACC" w:rsidRDefault="00A95B6D" w:rsidP="00A95B6D">
      <w:pPr>
        <w:ind w:left="720"/>
        <w:jc w:val="both"/>
        <w:rPr>
          <w:rFonts w:ascii="Times New Roman" w:hAnsi="Times New Roman" w:cs="Times New Roman"/>
          <w:sz w:val="28"/>
          <w:szCs w:val="28"/>
        </w:rPr>
      </w:pPr>
      <w:r w:rsidRPr="00032ACC">
        <w:rPr>
          <w:rFonts w:ascii="Times New Roman" w:hAnsi="Times New Roman" w:cs="Times New Roman"/>
          <w:sz w:val="28"/>
          <w:szCs w:val="28"/>
        </w:rPr>
        <w:t xml:space="preserve">GROUP BY </w:t>
      </w:r>
      <w:proofErr w:type="gramStart"/>
      <w:r w:rsidRPr="00032ACC">
        <w:rPr>
          <w:rFonts w:ascii="Times New Roman" w:hAnsi="Times New Roman" w:cs="Times New Roman"/>
          <w:sz w:val="28"/>
          <w:szCs w:val="28"/>
        </w:rPr>
        <w:t>S.CUSTOMER</w:t>
      </w:r>
      <w:proofErr w:type="gramEnd"/>
      <w:r w:rsidRPr="00032ACC">
        <w:rPr>
          <w:rFonts w:ascii="Times New Roman" w:hAnsi="Times New Roman" w:cs="Times New Roman"/>
          <w:sz w:val="28"/>
          <w:szCs w:val="28"/>
        </w:rPr>
        <w:t>_ID</w:t>
      </w:r>
    </w:p>
    <w:p w14:paraId="7055F4B4" w14:textId="00C827EC" w:rsidR="00D5705B" w:rsidRPr="00032ACC" w:rsidRDefault="00A95B6D" w:rsidP="00A95B6D">
      <w:pPr>
        <w:ind w:left="720"/>
        <w:jc w:val="both"/>
        <w:rPr>
          <w:rFonts w:ascii="Times New Roman" w:hAnsi="Times New Roman" w:cs="Times New Roman"/>
          <w:sz w:val="28"/>
          <w:szCs w:val="28"/>
        </w:rPr>
      </w:pPr>
      <w:r w:rsidRPr="00032ACC">
        <w:rPr>
          <w:rFonts w:ascii="Times New Roman" w:hAnsi="Times New Roman" w:cs="Times New Roman"/>
          <w:sz w:val="28"/>
          <w:szCs w:val="28"/>
        </w:rPr>
        <w:t>HAVING COUNT(</w:t>
      </w:r>
      <w:proofErr w:type="gramStart"/>
      <w:r w:rsidRPr="00032ACC">
        <w:rPr>
          <w:rFonts w:ascii="Times New Roman" w:hAnsi="Times New Roman" w:cs="Times New Roman"/>
          <w:sz w:val="28"/>
          <w:szCs w:val="28"/>
        </w:rPr>
        <w:t>S.ORDER</w:t>
      </w:r>
      <w:proofErr w:type="gramEnd"/>
      <w:r w:rsidRPr="00032ACC">
        <w:rPr>
          <w:rFonts w:ascii="Times New Roman" w:hAnsi="Times New Roman" w:cs="Times New Roman"/>
          <w:sz w:val="28"/>
          <w:szCs w:val="28"/>
        </w:rPr>
        <w:t>_ID) &gt; 3;</w:t>
      </w:r>
    </w:p>
    <w:p w14:paraId="188DEC97" w14:textId="77777777" w:rsidR="00D5705B" w:rsidRPr="00032ACC" w:rsidRDefault="00D5705B" w:rsidP="00D5705B">
      <w:pPr>
        <w:rPr>
          <w:rFonts w:ascii="Times New Roman" w:hAnsi="Times New Roman" w:cs="Times New Roman"/>
          <w:sz w:val="28"/>
          <w:szCs w:val="28"/>
        </w:rPr>
      </w:pPr>
    </w:p>
    <w:p w14:paraId="1900DCCF" w14:textId="77777777" w:rsidR="00410671" w:rsidRPr="00032ACC" w:rsidRDefault="00000000">
      <w:pPr>
        <w:numPr>
          <w:ilvl w:val="0"/>
          <w:numId w:val="3"/>
        </w:numPr>
        <w:rPr>
          <w:rFonts w:ascii="Times New Roman" w:hAnsi="Times New Roman" w:cs="Times New Roman"/>
          <w:sz w:val="28"/>
          <w:szCs w:val="28"/>
        </w:rPr>
      </w:pPr>
      <w:r w:rsidRPr="00032ACC">
        <w:rPr>
          <w:rFonts w:ascii="Times New Roman" w:hAnsi="Times New Roman" w:cs="Times New Roman"/>
          <w:sz w:val="28"/>
          <w:szCs w:val="28"/>
        </w:rPr>
        <w:t>Retrieve the total sales for each product category and only include categories where the total sales exceed 100,000 (use INNER JOIN between sales and products, group by category).</w:t>
      </w:r>
    </w:p>
    <w:p w14:paraId="18E316B7" w14:textId="77777777" w:rsidR="00A95B6D" w:rsidRPr="00032ACC" w:rsidRDefault="00A95B6D" w:rsidP="00A95B6D">
      <w:pPr>
        <w:rPr>
          <w:rFonts w:ascii="Times New Roman" w:hAnsi="Times New Roman" w:cs="Times New Roman"/>
          <w:sz w:val="28"/>
          <w:szCs w:val="28"/>
        </w:rPr>
      </w:pPr>
    </w:p>
    <w:p w14:paraId="0B9C6294" w14:textId="35DB5FBA" w:rsidR="00A95B6D" w:rsidRPr="00032ACC" w:rsidRDefault="00A95B6D" w:rsidP="00A95B6D">
      <w:pPr>
        <w:ind w:left="720"/>
        <w:rPr>
          <w:rFonts w:ascii="Times New Roman" w:hAnsi="Times New Roman" w:cs="Times New Roman"/>
          <w:sz w:val="28"/>
          <w:szCs w:val="28"/>
        </w:rPr>
      </w:pPr>
      <w:r w:rsidRPr="00032ACC">
        <w:rPr>
          <w:rFonts w:ascii="Times New Roman" w:hAnsi="Times New Roman" w:cs="Times New Roman"/>
          <w:sz w:val="28"/>
          <w:szCs w:val="28"/>
        </w:rPr>
        <w:lastRenderedPageBreak/>
        <w:t>SELECT</w:t>
      </w:r>
      <w:r w:rsidR="0067745F" w:rsidRPr="00032ACC">
        <w:rPr>
          <w:rFonts w:ascii="Times New Roman" w:hAnsi="Times New Roman" w:cs="Times New Roman"/>
          <w:sz w:val="28"/>
          <w:szCs w:val="28"/>
        </w:rPr>
        <w:t xml:space="preserve"> </w:t>
      </w:r>
      <w:proofErr w:type="gramStart"/>
      <w:r w:rsidR="0067745F" w:rsidRPr="00032ACC">
        <w:rPr>
          <w:rFonts w:ascii="Times New Roman" w:hAnsi="Times New Roman" w:cs="Times New Roman"/>
          <w:sz w:val="28"/>
          <w:szCs w:val="28"/>
        </w:rPr>
        <w:t>P.CATEGORY</w:t>
      </w:r>
      <w:proofErr w:type="gramEnd"/>
      <w:r w:rsidR="0067745F" w:rsidRPr="00032ACC">
        <w:rPr>
          <w:rFonts w:ascii="Times New Roman" w:hAnsi="Times New Roman" w:cs="Times New Roman"/>
          <w:sz w:val="28"/>
          <w:szCs w:val="28"/>
        </w:rPr>
        <w:t>,SUM</w:t>
      </w:r>
      <w:r w:rsidRPr="00032ACC">
        <w:rPr>
          <w:rFonts w:ascii="Times New Roman" w:hAnsi="Times New Roman" w:cs="Times New Roman"/>
          <w:sz w:val="28"/>
          <w:szCs w:val="28"/>
        </w:rPr>
        <w:t>(</w:t>
      </w:r>
      <w:proofErr w:type="gramStart"/>
      <w:r w:rsidR="0067745F" w:rsidRPr="00032ACC">
        <w:rPr>
          <w:rFonts w:ascii="Times New Roman" w:hAnsi="Times New Roman" w:cs="Times New Roman"/>
          <w:sz w:val="28"/>
          <w:szCs w:val="28"/>
        </w:rPr>
        <w:t>S.QUANTITY</w:t>
      </w:r>
      <w:proofErr w:type="gramEnd"/>
      <w:r w:rsidR="0067745F" w:rsidRPr="00032ACC">
        <w:rPr>
          <w:rFonts w:ascii="Times New Roman" w:hAnsi="Times New Roman" w:cs="Times New Roman"/>
          <w:sz w:val="28"/>
          <w:szCs w:val="28"/>
        </w:rPr>
        <w:t>*</w:t>
      </w:r>
      <w:proofErr w:type="gramStart"/>
      <w:r w:rsidR="0067745F" w:rsidRPr="00032ACC">
        <w:rPr>
          <w:rFonts w:ascii="Times New Roman" w:hAnsi="Times New Roman" w:cs="Times New Roman"/>
          <w:sz w:val="28"/>
          <w:szCs w:val="28"/>
        </w:rPr>
        <w:t>S.PRICE</w:t>
      </w:r>
      <w:proofErr w:type="gramEnd"/>
      <w:r w:rsidR="0067745F" w:rsidRPr="00032ACC">
        <w:rPr>
          <w:rFonts w:ascii="Times New Roman" w:hAnsi="Times New Roman" w:cs="Times New Roman"/>
          <w:sz w:val="28"/>
          <w:szCs w:val="28"/>
        </w:rPr>
        <w:t>_PER_UNIT) AS TOTAL_SALES</w:t>
      </w:r>
    </w:p>
    <w:p w14:paraId="5AE27827" w14:textId="7AC5D1A4" w:rsidR="0067745F" w:rsidRPr="00032ACC" w:rsidRDefault="0067745F" w:rsidP="00A95B6D">
      <w:pPr>
        <w:ind w:left="720"/>
        <w:rPr>
          <w:rFonts w:ascii="Times New Roman" w:hAnsi="Times New Roman" w:cs="Times New Roman"/>
          <w:sz w:val="28"/>
          <w:szCs w:val="28"/>
        </w:rPr>
      </w:pPr>
      <w:r w:rsidRPr="00032ACC">
        <w:rPr>
          <w:rFonts w:ascii="Times New Roman" w:hAnsi="Times New Roman" w:cs="Times New Roman"/>
          <w:sz w:val="28"/>
          <w:szCs w:val="28"/>
        </w:rPr>
        <w:t>FROM SALES S</w:t>
      </w:r>
    </w:p>
    <w:p w14:paraId="6B134C78" w14:textId="21256CD2" w:rsidR="0067745F" w:rsidRPr="00032ACC" w:rsidRDefault="0067745F" w:rsidP="00A95B6D">
      <w:pPr>
        <w:ind w:left="720"/>
        <w:rPr>
          <w:rFonts w:ascii="Times New Roman" w:hAnsi="Times New Roman" w:cs="Times New Roman"/>
          <w:sz w:val="28"/>
          <w:szCs w:val="28"/>
        </w:rPr>
      </w:pPr>
      <w:r w:rsidRPr="00032ACC">
        <w:rPr>
          <w:rFonts w:ascii="Times New Roman" w:hAnsi="Times New Roman" w:cs="Times New Roman"/>
          <w:sz w:val="28"/>
          <w:szCs w:val="28"/>
        </w:rPr>
        <w:t xml:space="preserve">INNER JOIN PRODUCTS P ON </w:t>
      </w:r>
      <w:proofErr w:type="gramStart"/>
      <w:r w:rsidRPr="00032ACC">
        <w:rPr>
          <w:rFonts w:ascii="Times New Roman" w:hAnsi="Times New Roman" w:cs="Times New Roman"/>
          <w:sz w:val="28"/>
          <w:szCs w:val="28"/>
        </w:rPr>
        <w:t>S.PRODUCT</w:t>
      </w:r>
      <w:proofErr w:type="gramEnd"/>
      <w:r w:rsidRPr="00032ACC">
        <w:rPr>
          <w:rFonts w:ascii="Times New Roman" w:hAnsi="Times New Roman" w:cs="Times New Roman"/>
          <w:sz w:val="28"/>
          <w:szCs w:val="28"/>
        </w:rPr>
        <w:t>_ID=P.PRODUCT_ID</w:t>
      </w:r>
    </w:p>
    <w:p w14:paraId="43C6DB19" w14:textId="4D932004" w:rsidR="0067745F" w:rsidRPr="00032ACC" w:rsidRDefault="0067745F" w:rsidP="00A95B6D">
      <w:pPr>
        <w:ind w:left="720"/>
        <w:rPr>
          <w:rFonts w:ascii="Times New Roman" w:hAnsi="Times New Roman" w:cs="Times New Roman"/>
          <w:sz w:val="28"/>
          <w:szCs w:val="28"/>
        </w:rPr>
      </w:pPr>
      <w:r w:rsidRPr="00032ACC">
        <w:rPr>
          <w:rFonts w:ascii="Times New Roman" w:hAnsi="Times New Roman" w:cs="Times New Roman"/>
          <w:sz w:val="28"/>
          <w:szCs w:val="28"/>
        </w:rPr>
        <w:t xml:space="preserve">GROUP BY </w:t>
      </w:r>
      <w:proofErr w:type="gramStart"/>
      <w:r w:rsidRPr="00032ACC">
        <w:rPr>
          <w:rFonts w:ascii="Times New Roman" w:hAnsi="Times New Roman" w:cs="Times New Roman"/>
          <w:sz w:val="28"/>
          <w:szCs w:val="28"/>
        </w:rPr>
        <w:t>P.CATEGORY</w:t>
      </w:r>
      <w:proofErr w:type="gramEnd"/>
    </w:p>
    <w:p w14:paraId="7ED2FEB6" w14:textId="45E94CDE" w:rsidR="0067745F" w:rsidRPr="00032ACC" w:rsidRDefault="0067745F" w:rsidP="0067745F">
      <w:pPr>
        <w:rPr>
          <w:rFonts w:ascii="Times New Roman" w:hAnsi="Times New Roman" w:cs="Times New Roman"/>
          <w:sz w:val="28"/>
          <w:szCs w:val="28"/>
        </w:rPr>
      </w:pPr>
      <w:r w:rsidRPr="00032ACC">
        <w:rPr>
          <w:rFonts w:ascii="Times New Roman" w:hAnsi="Times New Roman" w:cs="Times New Roman"/>
          <w:sz w:val="28"/>
          <w:szCs w:val="28"/>
        </w:rPr>
        <w:tab/>
        <w:t>HAVING SUM(</w:t>
      </w:r>
      <w:proofErr w:type="gramStart"/>
      <w:r w:rsidRPr="00032ACC">
        <w:rPr>
          <w:rFonts w:ascii="Times New Roman" w:hAnsi="Times New Roman" w:cs="Times New Roman"/>
          <w:sz w:val="28"/>
          <w:szCs w:val="28"/>
        </w:rPr>
        <w:t>S.QUANTITY</w:t>
      </w:r>
      <w:proofErr w:type="gramEnd"/>
      <w:r w:rsidRPr="00032ACC">
        <w:rPr>
          <w:rFonts w:ascii="Times New Roman" w:hAnsi="Times New Roman" w:cs="Times New Roman"/>
          <w:sz w:val="28"/>
          <w:szCs w:val="28"/>
        </w:rPr>
        <w:t>*</w:t>
      </w:r>
      <w:proofErr w:type="gramStart"/>
      <w:r w:rsidRPr="00032ACC">
        <w:rPr>
          <w:rFonts w:ascii="Times New Roman" w:hAnsi="Times New Roman" w:cs="Times New Roman"/>
          <w:sz w:val="28"/>
          <w:szCs w:val="28"/>
        </w:rPr>
        <w:t>S.PRICE</w:t>
      </w:r>
      <w:proofErr w:type="gramEnd"/>
      <w:r w:rsidRPr="00032ACC">
        <w:rPr>
          <w:rFonts w:ascii="Times New Roman" w:hAnsi="Times New Roman" w:cs="Times New Roman"/>
          <w:sz w:val="28"/>
          <w:szCs w:val="28"/>
        </w:rPr>
        <w:t>_PER_UNIT)&gt;100000;</w:t>
      </w:r>
    </w:p>
    <w:p w14:paraId="524E0216" w14:textId="77777777" w:rsidR="00A95B6D" w:rsidRPr="00032ACC" w:rsidRDefault="00A95B6D" w:rsidP="00A95B6D">
      <w:pPr>
        <w:rPr>
          <w:rFonts w:ascii="Times New Roman" w:hAnsi="Times New Roman" w:cs="Times New Roman"/>
          <w:sz w:val="28"/>
          <w:szCs w:val="28"/>
        </w:rPr>
      </w:pPr>
    </w:p>
    <w:p w14:paraId="5123C126" w14:textId="77777777" w:rsidR="00410671" w:rsidRPr="00032ACC" w:rsidRDefault="00000000">
      <w:pPr>
        <w:numPr>
          <w:ilvl w:val="0"/>
          <w:numId w:val="3"/>
        </w:numPr>
        <w:rPr>
          <w:rFonts w:ascii="Times New Roman" w:hAnsi="Times New Roman" w:cs="Times New Roman"/>
          <w:sz w:val="28"/>
          <w:szCs w:val="28"/>
        </w:rPr>
      </w:pPr>
      <w:r w:rsidRPr="00032ACC">
        <w:rPr>
          <w:rFonts w:ascii="Times New Roman" w:hAnsi="Times New Roman" w:cs="Times New Roman"/>
          <w:sz w:val="28"/>
          <w:szCs w:val="28"/>
        </w:rPr>
        <w:t>Show the number of customers in each state who have made purchases with a total spend greater than 50,000 (use INNER JOIN between sales and customers).</w:t>
      </w:r>
    </w:p>
    <w:p w14:paraId="214BB603" w14:textId="77777777" w:rsidR="0067745F" w:rsidRPr="00032ACC" w:rsidRDefault="0067745F" w:rsidP="0067745F">
      <w:pPr>
        <w:rPr>
          <w:rFonts w:ascii="Times New Roman" w:hAnsi="Times New Roman" w:cs="Times New Roman"/>
          <w:sz w:val="28"/>
          <w:szCs w:val="28"/>
        </w:rPr>
      </w:pPr>
    </w:p>
    <w:p w14:paraId="38B32573" w14:textId="77777777" w:rsidR="0067745F" w:rsidRPr="00032ACC" w:rsidRDefault="0067745F" w:rsidP="0067745F">
      <w:pPr>
        <w:rPr>
          <w:rFonts w:ascii="Times New Roman" w:hAnsi="Times New Roman" w:cs="Times New Roman"/>
          <w:sz w:val="28"/>
          <w:szCs w:val="28"/>
        </w:rPr>
      </w:pPr>
    </w:p>
    <w:p w14:paraId="02B85D8E" w14:textId="77777777" w:rsidR="002B4CF9" w:rsidRPr="00032ACC" w:rsidRDefault="002B4CF9" w:rsidP="002B4CF9">
      <w:pPr>
        <w:ind w:left="720"/>
        <w:rPr>
          <w:rFonts w:ascii="Times New Roman" w:hAnsi="Times New Roman" w:cs="Times New Roman"/>
          <w:sz w:val="28"/>
          <w:szCs w:val="28"/>
        </w:rPr>
      </w:pPr>
      <w:r w:rsidRPr="00032ACC">
        <w:rPr>
          <w:rFonts w:ascii="Times New Roman" w:hAnsi="Times New Roman" w:cs="Times New Roman"/>
          <w:sz w:val="28"/>
          <w:szCs w:val="28"/>
        </w:rPr>
        <w:t xml:space="preserve">SELECT </w:t>
      </w:r>
      <w:proofErr w:type="gramStart"/>
      <w:r w:rsidRPr="00032ACC">
        <w:rPr>
          <w:rFonts w:ascii="Times New Roman" w:hAnsi="Times New Roman" w:cs="Times New Roman"/>
          <w:sz w:val="28"/>
          <w:szCs w:val="28"/>
        </w:rPr>
        <w:t>STATE,COUNT</w:t>
      </w:r>
      <w:proofErr w:type="gramEnd"/>
      <w:r w:rsidRPr="00032ACC">
        <w:rPr>
          <w:rFonts w:ascii="Times New Roman" w:hAnsi="Times New Roman" w:cs="Times New Roman"/>
          <w:sz w:val="28"/>
          <w:szCs w:val="28"/>
        </w:rPr>
        <w:t>(*) NUM_CUSTOMERS</w:t>
      </w:r>
    </w:p>
    <w:p w14:paraId="75E9C7BB" w14:textId="77777777" w:rsidR="002B4CF9" w:rsidRPr="00032ACC" w:rsidRDefault="002B4CF9" w:rsidP="002B4CF9">
      <w:pPr>
        <w:ind w:left="720"/>
        <w:rPr>
          <w:rFonts w:ascii="Times New Roman" w:hAnsi="Times New Roman" w:cs="Times New Roman"/>
          <w:sz w:val="28"/>
          <w:szCs w:val="28"/>
        </w:rPr>
      </w:pPr>
      <w:proofErr w:type="gramStart"/>
      <w:r w:rsidRPr="00032ACC">
        <w:rPr>
          <w:rFonts w:ascii="Times New Roman" w:hAnsi="Times New Roman" w:cs="Times New Roman"/>
          <w:sz w:val="28"/>
          <w:szCs w:val="28"/>
        </w:rPr>
        <w:t>FROM(</w:t>
      </w:r>
      <w:proofErr w:type="gramEnd"/>
    </w:p>
    <w:p w14:paraId="24A04527" w14:textId="77777777" w:rsidR="002B4CF9" w:rsidRPr="00032ACC" w:rsidRDefault="002B4CF9" w:rsidP="002B4CF9">
      <w:pPr>
        <w:ind w:left="720"/>
        <w:rPr>
          <w:rFonts w:ascii="Times New Roman" w:hAnsi="Times New Roman" w:cs="Times New Roman"/>
          <w:sz w:val="28"/>
          <w:szCs w:val="28"/>
        </w:rPr>
      </w:pPr>
      <w:r w:rsidRPr="00032ACC">
        <w:rPr>
          <w:rFonts w:ascii="Times New Roman" w:hAnsi="Times New Roman" w:cs="Times New Roman"/>
          <w:sz w:val="28"/>
          <w:szCs w:val="28"/>
        </w:rPr>
        <w:t xml:space="preserve">SELECT </w:t>
      </w:r>
      <w:proofErr w:type="gramStart"/>
      <w:r w:rsidRPr="00032ACC">
        <w:rPr>
          <w:rFonts w:ascii="Times New Roman" w:hAnsi="Times New Roman" w:cs="Times New Roman"/>
          <w:sz w:val="28"/>
          <w:szCs w:val="28"/>
        </w:rPr>
        <w:t>C.CUSTOMER</w:t>
      </w:r>
      <w:proofErr w:type="gramEnd"/>
      <w:r w:rsidRPr="00032ACC">
        <w:rPr>
          <w:rFonts w:ascii="Times New Roman" w:hAnsi="Times New Roman" w:cs="Times New Roman"/>
          <w:sz w:val="28"/>
          <w:szCs w:val="28"/>
        </w:rPr>
        <w:t>_</w:t>
      </w:r>
      <w:proofErr w:type="gramStart"/>
      <w:r w:rsidRPr="00032ACC">
        <w:rPr>
          <w:rFonts w:ascii="Times New Roman" w:hAnsi="Times New Roman" w:cs="Times New Roman"/>
          <w:sz w:val="28"/>
          <w:szCs w:val="28"/>
        </w:rPr>
        <w:t>ID,C</w:t>
      </w:r>
      <w:proofErr w:type="gramEnd"/>
      <w:r w:rsidRPr="00032ACC">
        <w:rPr>
          <w:rFonts w:ascii="Times New Roman" w:hAnsi="Times New Roman" w:cs="Times New Roman"/>
          <w:sz w:val="28"/>
          <w:szCs w:val="28"/>
        </w:rPr>
        <w:t>.STATE, SUM(</w:t>
      </w:r>
      <w:proofErr w:type="gramStart"/>
      <w:r w:rsidRPr="00032ACC">
        <w:rPr>
          <w:rFonts w:ascii="Times New Roman" w:hAnsi="Times New Roman" w:cs="Times New Roman"/>
          <w:sz w:val="28"/>
          <w:szCs w:val="28"/>
        </w:rPr>
        <w:t>S.QUANTITY</w:t>
      </w:r>
      <w:proofErr w:type="gramEnd"/>
      <w:r w:rsidRPr="00032ACC">
        <w:rPr>
          <w:rFonts w:ascii="Times New Roman" w:hAnsi="Times New Roman" w:cs="Times New Roman"/>
          <w:sz w:val="28"/>
          <w:szCs w:val="28"/>
        </w:rPr>
        <w:t>*</w:t>
      </w:r>
      <w:proofErr w:type="gramStart"/>
      <w:r w:rsidRPr="00032ACC">
        <w:rPr>
          <w:rFonts w:ascii="Times New Roman" w:hAnsi="Times New Roman" w:cs="Times New Roman"/>
          <w:sz w:val="28"/>
          <w:szCs w:val="28"/>
        </w:rPr>
        <w:t>S.PRICE</w:t>
      </w:r>
      <w:proofErr w:type="gramEnd"/>
      <w:r w:rsidRPr="00032ACC">
        <w:rPr>
          <w:rFonts w:ascii="Times New Roman" w:hAnsi="Times New Roman" w:cs="Times New Roman"/>
          <w:sz w:val="28"/>
          <w:szCs w:val="28"/>
        </w:rPr>
        <w:t>_PER_UNIT) AS TOTAL_SPEND</w:t>
      </w:r>
    </w:p>
    <w:p w14:paraId="3389A915" w14:textId="77777777" w:rsidR="002B4CF9" w:rsidRPr="00032ACC" w:rsidRDefault="002B4CF9" w:rsidP="002B4CF9">
      <w:pPr>
        <w:ind w:left="720"/>
        <w:rPr>
          <w:rFonts w:ascii="Times New Roman" w:hAnsi="Times New Roman" w:cs="Times New Roman"/>
          <w:sz w:val="28"/>
          <w:szCs w:val="28"/>
        </w:rPr>
      </w:pPr>
      <w:r w:rsidRPr="00032ACC">
        <w:rPr>
          <w:rFonts w:ascii="Times New Roman" w:hAnsi="Times New Roman" w:cs="Times New Roman"/>
          <w:sz w:val="28"/>
          <w:szCs w:val="28"/>
        </w:rPr>
        <w:t>FROM SALES S</w:t>
      </w:r>
    </w:p>
    <w:p w14:paraId="43286225" w14:textId="77777777" w:rsidR="002B4CF9" w:rsidRPr="00032ACC" w:rsidRDefault="002B4CF9" w:rsidP="002B4CF9">
      <w:pPr>
        <w:ind w:left="720"/>
        <w:rPr>
          <w:rFonts w:ascii="Times New Roman" w:hAnsi="Times New Roman" w:cs="Times New Roman"/>
          <w:sz w:val="28"/>
          <w:szCs w:val="28"/>
        </w:rPr>
      </w:pPr>
      <w:r w:rsidRPr="00032ACC">
        <w:rPr>
          <w:rFonts w:ascii="Times New Roman" w:hAnsi="Times New Roman" w:cs="Times New Roman"/>
          <w:sz w:val="28"/>
          <w:szCs w:val="28"/>
        </w:rPr>
        <w:t xml:space="preserve">INNER JOIN CUSTOMERS C ON </w:t>
      </w:r>
      <w:proofErr w:type="gramStart"/>
      <w:r w:rsidRPr="00032ACC">
        <w:rPr>
          <w:rFonts w:ascii="Times New Roman" w:hAnsi="Times New Roman" w:cs="Times New Roman"/>
          <w:sz w:val="28"/>
          <w:szCs w:val="28"/>
        </w:rPr>
        <w:t>S.CUSTOMER</w:t>
      </w:r>
      <w:proofErr w:type="gramEnd"/>
      <w:r w:rsidRPr="00032ACC">
        <w:rPr>
          <w:rFonts w:ascii="Times New Roman" w:hAnsi="Times New Roman" w:cs="Times New Roman"/>
          <w:sz w:val="28"/>
          <w:szCs w:val="28"/>
        </w:rPr>
        <w:t>_ID=C.CUSTOMER_ID</w:t>
      </w:r>
    </w:p>
    <w:p w14:paraId="7F4A0545" w14:textId="77777777" w:rsidR="002B4CF9" w:rsidRPr="00032ACC" w:rsidRDefault="002B4CF9" w:rsidP="002B4CF9">
      <w:pPr>
        <w:ind w:left="720"/>
        <w:rPr>
          <w:rFonts w:ascii="Times New Roman" w:hAnsi="Times New Roman" w:cs="Times New Roman"/>
          <w:sz w:val="28"/>
          <w:szCs w:val="28"/>
        </w:rPr>
      </w:pPr>
      <w:r w:rsidRPr="00032ACC">
        <w:rPr>
          <w:rFonts w:ascii="Times New Roman" w:hAnsi="Times New Roman" w:cs="Times New Roman"/>
          <w:sz w:val="28"/>
          <w:szCs w:val="28"/>
        </w:rPr>
        <w:t xml:space="preserve">GROUP BY </w:t>
      </w:r>
      <w:proofErr w:type="gramStart"/>
      <w:r w:rsidRPr="00032ACC">
        <w:rPr>
          <w:rFonts w:ascii="Times New Roman" w:hAnsi="Times New Roman" w:cs="Times New Roman"/>
          <w:sz w:val="28"/>
          <w:szCs w:val="28"/>
        </w:rPr>
        <w:t>C.STATE</w:t>
      </w:r>
      <w:proofErr w:type="gramEnd"/>
      <w:r w:rsidRPr="00032ACC">
        <w:rPr>
          <w:rFonts w:ascii="Times New Roman" w:hAnsi="Times New Roman" w:cs="Times New Roman"/>
          <w:sz w:val="28"/>
          <w:szCs w:val="28"/>
        </w:rPr>
        <w:t xml:space="preserve">, </w:t>
      </w:r>
      <w:proofErr w:type="gramStart"/>
      <w:r w:rsidRPr="00032ACC">
        <w:rPr>
          <w:rFonts w:ascii="Times New Roman" w:hAnsi="Times New Roman" w:cs="Times New Roman"/>
          <w:sz w:val="28"/>
          <w:szCs w:val="28"/>
        </w:rPr>
        <w:t>C.CUSTOMER</w:t>
      </w:r>
      <w:proofErr w:type="gramEnd"/>
      <w:r w:rsidRPr="00032ACC">
        <w:rPr>
          <w:rFonts w:ascii="Times New Roman" w:hAnsi="Times New Roman" w:cs="Times New Roman"/>
          <w:sz w:val="28"/>
          <w:szCs w:val="28"/>
        </w:rPr>
        <w:t>_ID</w:t>
      </w:r>
    </w:p>
    <w:p w14:paraId="55B9347B" w14:textId="77777777" w:rsidR="002B4CF9" w:rsidRPr="00032ACC" w:rsidRDefault="002B4CF9" w:rsidP="002B4CF9">
      <w:pPr>
        <w:ind w:left="720"/>
        <w:rPr>
          <w:rFonts w:ascii="Times New Roman" w:hAnsi="Times New Roman" w:cs="Times New Roman"/>
          <w:sz w:val="28"/>
          <w:szCs w:val="28"/>
        </w:rPr>
      </w:pPr>
      <w:r w:rsidRPr="00032ACC">
        <w:rPr>
          <w:rFonts w:ascii="Times New Roman" w:hAnsi="Times New Roman" w:cs="Times New Roman"/>
          <w:sz w:val="28"/>
          <w:szCs w:val="28"/>
        </w:rPr>
        <w:t>HAVING SUM(</w:t>
      </w:r>
      <w:proofErr w:type="gramStart"/>
      <w:r w:rsidRPr="00032ACC">
        <w:rPr>
          <w:rFonts w:ascii="Times New Roman" w:hAnsi="Times New Roman" w:cs="Times New Roman"/>
          <w:sz w:val="28"/>
          <w:szCs w:val="28"/>
        </w:rPr>
        <w:t>S.QUANTITY</w:t>
      </w:r>
      <w:proofErr w:type="gramEnd"/>
      <w:r w:rsidRPr="00032ACC">
        <w:rPr>
          <w:rFonts w:ascii="Times New Roman" w:hAnsi="Times New Roman" w:cs="Times New Roman"/>
          <w:sz w:val="28"/>
          <w:szCs w:val="28"/>
        </w:rPr>
        <w:t>*</w:t>
      </w:r>
      <w:proofErr w:type="gramStart"/>
      <w:r w:rsidRPr="00032ACC">
        <w:rPr>
          <w:rFonts w:ascii="Times New Roman" w:hAnsi="Times New Roman" w:cs="Times New Roman"/>
          <w:sz w:val="28"/>
          <w:szCs w:val="28"/>
        </w:rPr>
        <w:t>S.PRICE</w:t>
      </w:r>
      <w:proofErr w:type="gramEnd"/>
      <w:r w:rsidRPr="00032ACC">
        <w:rPr>
          <w:rFonts w:ascii="Times New Roman" w:hAnsi="Times New Roman" w:cs="Times New Roman"/>
          <w:sz w:val="28"/>
          <w:szCs w:val="28"/>
        </w:rPr>
        <w:t>_PER_UNIT)&gt; 50000)</w:t>
      </w:r>
    </w:p>
    <w:p w14:paraId="6A2CC4FC" w14:textId="3D1F3BCF" w:rsidR="00AB4B5F" w:rsidRPr="00032ACC" w:rsidRDefault="002B4CF9" w:rsidP="002B4CF9">
      <w:pPr>
        <w:ind w:left="720"/>
        <w:rPr>
          <w:rFonts w:ascii="Times New Roman" w:hAnsi="Times New Roman" w:cs="Times New Roman"/>
          <w:sz w:val="28"/>
          <w:szCs w:val="28"/>
        </w:rPr>
      </w:pPr>
      <w:r w:rsidRPr="00032ACC">
        <w:rPr>
          <w:rFonts w:ascii="Times New Roman" w:hAnsi="Times New Roman" w:cs="Times New Roman"/>
          <w:sz w:val="28"/>
          <w:szCs w:val="28"/>
        </w:rPr>
        <w:t>GROUP BY STATE;</w:t>
      </w:r>
    </w:p>
    <w:p w14:paraId="780A42E9" w14:textId="48E5BFAD" w:rsidR="0067745F" w:rsidRPr="00032ACC" w:rsidRDefault="0067745F" w:rsidP="0067745F">
      <w:pPr>
        <w:ind w:left="720"/>
        <w:rPr>
          <w:rFonts w:ascii="Times New Roman" w:hAnsi="Times New Roman" w:cs="Times New Roman"/>
          <w:sz w:val="28"/>
          <w:szCs w:val="28"/>
        </w:rPr>
      </w:pPr>
    </w:p>
    <w:p w14:paraId="5F71A43D" w14:textId="77777777" w:rsidR="0067745F" w:rsidRPr="00032ACC" w:rsidRDefault="0067745F" w:rsidP="0067745F">
      <w:pPr>
        <w:ind w:left="720"/>
        <w:rPr>
          <w:rFonts w:ascii="Times New Roman" w:hAnsi="Times New Roman" w:cs="Times New Roman"/>
          <w:sz w:val="28"/>
          <w:szCs w:val="28"/>
        </w:rPr>
      </w:pPr>
    </w:p>
    <w:p w14:paraId="63B5A160" w14:textId="77777777" w:rsidR="00410671" w:rsidRPr="00032ACC" w:rsidRDefault="00000000">
      <w:pPr>
        <w:numPr>
          <w:ilvl w:val="0"/>
          <w:numId w:val="3"/>
        </w:numPr>
        <w:spacing w:after="240"/>
        <w:rPr>
          <w:rFonts w:ascii="Times New Roman" w:hAnsi="Times New Roman" w:cs="Times New Roman"/>
          <w:sz w:val="28"/>
          <w:szCs w:val="28"/>
        </w:rPr>
      </w:pPr>
      <w:r w:rsidRPr="00032ACC">
        <w:rPr>
          <w:rFonts w:ascii="Times New Roman" w:hAnsi="Times New Roman" w:cs="Times New Roman"/>
          <w:sz w:val="28"/>
          <w:szCs w:val="28"/>
        </w:rPr>
        <w:t xml:space="preserve">List the total sales by brand for products that have been ordered more than 10 times (use INNER JOIN between </w:t>
      </w:r>
      <w:proofErr w:type="spellStart"/>
      <w:r w:rsidRPr="00032ACC">
        <w:rPr>
          <w:rFonts w:ascii="Times New Roman" w:hAnsi="Times New Roman" w:cs="Times New Roman"/>
          <w:sz w:val="28"/>
          <w:szCs w:val="28"/>
        </w:rPr>
        <w:t>salesand</w:t>
      </w:r>
      <w:proofErr w:type="spellEnd"/>
      <w:r w:rsidRPr="00032ACC">
        <w:rPr>
          <w:rFonts w:ascii="Times New Roman" w:hAnsi="Times New Roman" w:cs="Times New Roman"/>
          <w:sz w:val="28"/>
          <w:szCs w:val="28"/>
        </w:rPr>
        <w:t xml:space="preserve"> products, group by brand).</w:t>
      </w:r>
    </w:p>
    <w:p w14:paraId="0D43D1C9" w14:textId="67D02A95" w:rsidR="002B4CF9" w:rsidRPr="00032ACC" w:rsidRDefault="002B4CF9" w:rsidP="002B4CF9">
      <w:pPr>
        <w:spacing w:after="240"/>
        <w:ind w:left="720"/>
        <w:rPr>
          <w:rFonts w:ascii="Times New Roman" w:hAnsi="Times New Roman" w:cs="Times New Roman"/>
          <w:sz w:val="28"/>
          <w:szCs w:val="28"/>
        </w:rPr>
      </w:pPr>
      <w:r w:rsidRPr="00032ACC">
        <w:rPr>
          <w:rFonts w:ascii="Times New Roman" w:hAnsi="Times New Roman" w:cs="Times New Roman"/>
          <w:sz w:val="28"/>
          <w:szCs w:val="28"/>
        </w:rPr>
        <w:t xml:space="preserve">SELECT </w:t>
      </w:r>
      <w:proofErr w:type="gramStart"/>
      <w:r w:rsidRPr="00032ACC">
        <w:rPr>
          <w:rFonts w:ascii="Times New Roman" w:hAnsi="Times New Roman" w:cs="Times New Roman"/>
          <w:sz w:val="28"/>
          <w:szCs w:val="28"/>
        </w:rPr>
        <w:t>P.BRAND</w:t>
      </w:r>
      <w:proofErr w:type="gramEnd"/>
      <w:r w:rsidRPr="00032ACC">
        <w:rPr>
          <w:rFonts w:ascii="Times New Roman" w:hAnsi="Times New Roman" w:cs="Times New Roman"/>
          <w:sz w:val="28"/>
          <w:szCs w:val="28"/>
        </w:rPr>
        <w:t>,SUM(</w:t>
      </w:r>
      <w:proofErr w:type="gramStart"/>
      <w:r w:rsidRPr="00032ACC">
        <w:rPr>
          <w:rFonts w:ascii="Times New Roman" w:hAnsi="Times New Roman" w:cs="Times New Roman"/>
          <w:sz w:val="28"/>
          <w:szCs w:val="28"/>
        </w:rPr>
        <w:t>S.QUANTITY</w:t>
      </w:r>
      <w:proofErr w:type="gramEnd"/>
      <w:r w:rsidRPr="00032ACC">
        <w:rPr>
          <w:rFonts w:ascii="Times New Roman" w:hAnsi="Times New Roman" w:cs="Times New Roman"/>
          <w:sz w:val="28"/>
          <w:szCs w:val="28"/>
        </w:rPr>
        <w:t>*</w:t>
      </w:r>
      <w:proofErr w:type="gramStart"/>
      <w:r w:rsidRPr="00032ACC">
        <w:rPr>
          <w:rFonts w:ascii="Times New Roman" w:hAnsi="Times New Roman" w:cs="Times New Roman"/>
          <w:sz w:val="28"/>
          <w:szCs w:val="28"/>
        </w:rPr>
        <w:t>S.PRICE</w:t>
      </w:r>
      <w:proofErr w:type="gramEnd"/>
      <w:r w:rsidRPr="00032ACC">
        <w:rPr>
          <w:rFonts w:ascii="Times New Roman" w:hAnsi="Times New Roman" w:cs="Times New Roman"/>
          <w:sz w:val="28"/>
          <w:szCs w:val="28"/>
        </w:rPr>
        <w:t>_PER_UNIT) AS TOTAL_SALES</w:t>
      </w:r>
    </w:p>
    <w:p w14:paraId="375C9C8A" w14:textId="358A3467" w:rsidR="002B4CF9" w:rsidRPr="00032ACC" w:rsidRDefault="002B4CF9" w:rsidP="002B4CF9">
      <w:pPr>
        <w:spacing w:after="240"/>
        <w:ind w:left="720"/>
        <w:rPr>
          <w:rFonts w:ascii="Times New Roman" w:hAnsi="Times New Roman" w:cs="Times New Roman"/>
          <w:sz w:val="28"/>
          <w:szCs w:val="28"/>
        </w:rPr>
      </w:pPr>
      <w:r w:rsidRPr="00032ACC">
        <w:rPr>
          <w:rFonts w:ascii="Times New Roman" w:hAnsi="Times New Roman" w:cs="Times New Roman"/>
          <w:sz w:val="28"/>
          <w:szCs w:val="28"/>
        </w:rPr>
        <w:t>FROM SALES S</w:t>
      </w:r>
    </w:p>
    <w:p w14:paraId="056A8B08" w14:textId="7B546790" w:rsidR="002B4CF9" w:rsidRPr="00032ACC" w:rsidRDefault="002B4CF9" w:rsidP="002B4CF9">
      <w:pPr>
        <w:spacing w:after="240"/>
        <w:ind w:left="720"/>
        <w:rPr>
          <w:rFonts w:ascii="Times New Roman" w:hAnsi="Times New Roman" w:cs="Times New Roman"/>
          <w:sz w:val="28"/>
          <w:szCs w:val="28"/>
        </w:rPr>
      </w:pPr>
      <w:r w:rsidRPr="00032ACC">
        <w:rPr>
          <w:rFonts w:ascii="Times New Roman" w:hAnsi="Times New Roman" w:cs="Times New Roman"/>
          <w:sz w:val="28"/>
          <w:szCs w:val="28"/>
        </w:rPr>
        <w:t xml:space="preserve">INNER JOIN PRODUCTS P ON </w:t>
      </w:r>
      <w:proofErr w:type="gramStart"/>
      <w:r w:rsidRPr="00032ACC">
        <w:rPr>
          <w:rFonts w:ascii="Times New Roman" w:hAnsi="Times New Roman" w:cs="Times New Roman"/>
          <w:sz w:val="28"/>
          <w:szCs w:val="28"/>
        </w:rPr>
        <w:t>P.PRODUCT</w:t>
      </w:r>
      <w:proofErr w:type="gramEnd"/>
      <w:r w:rsidRPr="00032ACC">
        <w:rPr>
          <w:rFonts w:ascii="Times New Roman" w:hAnsi="Times New Roman" w:cs="Times New Roman"/>
          <w:sz w:val="28"/>
          <w:szCs w:val="28"/>
        </w:rPr>
        <w:t>_ID=S.PRODUCT_ID</w:t>
      </w:r>
    </w:p>
    <w:p w14:paraId="597642CA" w14:textId="77777777" w:rsidR="00032ACC" w:rsidRDefault="002B4CF9" w:rsidP="00032ACC">
      <w:pPr>
        <w:spacing w:after="240"/>
        <w:ind w:left="720"/>
        <w:rPr>
          <w:rFonts w:ascii="Times New Roman" w:hAnsi="Times New Roman" w:cs="Times New Roman"/>
          <w:sz w:val="28"/>
          <w:szCs w:val="28"/>
        </w:rPr>
      </w:pPr>
      <w:r w:rsidRPr="00032ACC">
        <w:rPr>
          <w:rFonts w:ascii="Times New Roman" w:hAnsi="Times New Roman" w:cs="Times New Roman"/>
          <w:sz w:val="28"/>
          <w:szCs w:val="28"/>
        </w:rPr>
        <w:t xml:space="preserve">GROUP BY </w:t>
      </w:r>
      <w:proofErr w:type="gramStart"/>
      <w:r w:rsidRPr="00032ACC">
        <w:rPr>
          <w:rFonts w:ascii="Times New Roman" w:hAnsi="Times New Roman" w:cs="Times New Roman"/>
          <w:sz w:val="28"/>
          <w:szCs w:val="28"/>
        </w:rPr>
        <w:t>P.BRAND</w:t>
      </w:r>
      <w:proofErr w:type="gramEnd"/>
    </w:p>
    <w:p w14:paraId="0064A809" w14:textId="7D12E8B4" w:rsidR="00410671" w:rsidRPr="00032ACC" w:rsidRDefault="002B4CF9" w:rsidP="00032ACC">
      <w:pPr>
        <w:spacing w:after="240"/>
        <w:ind w:left="720"/>
        <w:rPr>
          <w:rFonts w:ascii="Times New Roman" w:hAnsi="Times New Roman" w:cs="Times New Roman"/>
          <w:sz w:val="28"/>
          <w:szCs w:val="28"/>
        </w:rPr>
      </w:pPr>
      <w:r w:rsidRPr="00032ACC">
        <w:rPr>
          <w:rFonts w:ascii="Times New Roman" w:hAnsi="Times New Roman" w:cs="Times New Roman"/>
          <w:sz w:val="28"/>
          <w:szCs w:val="28"/>
        </w:rPr>
        <w:lastRenderedPageBreak/>
        <w:t>HAVING SUM(</w:t>
      </w:r>
      <w:proofErr w:type="gramStart"/>
      <w:r w:rsidRPr="00032ACC">
        <w:rPr>
          <w:rFonts w:ascii="Times New Roman" w:hAnsi="Times New Roman" w:cs="Times New Roman"/>
          <w:sz w:val="28"/>
          <w:szCs w:val="28"/>
        </w:rPr>
        <w:t>S.QUANTITY</w:t>
      </w:r>
      <w:proofErr w:type="gramEnd"/>
      <w:r w:rsidRPr="00032ACC">
        <w:rPr>
          <w:rFonts w:ascii="Times New Roman" w:hAnsi="Times New Roman" w:cs="Times New Roman"/>
          <w:sz w:val="28"/>
          <w:szCs w:val="28"/>
        </w:rPr>
        <w:t>)&gt;10;</w:t>
      </w:r>
      <w:bookmarkStart w:id="5" w:name="_aeqcjfaf05nk" w:colFirst="0" w:colLast="0"/>
      <w:bookmarkEnd w:id="5"/>
    </w:p>
    <w:p w14:paraId="308F0B28" w14:textId="77777777" w:rsidR="00410671" w:rsidRPr="00032ACC" w:rsidRDefault="00000000">
      <w:pPr>
        <w:pStyle w:val="Heading2"/>
        <w:rPr>
          <w:rFonts w:ascii="Times New Roman" w:hAnsi="Times New Roman" w:cs="Times New Roman"/>
          <w:b/>
          <w:sz w:val="28"/>
          <w:szCs w:val="28"/>
          <w:highlight w:val="yellow"/>
        </w:rPr>
      </w:pPr>
      <w:bookmarkStart w:id="6" w:name="_6dvl757dcyjv" w:colFirst="0" w:colLast="0"/>
      <w:bookmarkEnd w:id="6"/>
      <w:r w:rsidRPr="00032ACC">
        <w:rPr>
          <w:rFonts w:ascii="Times New Roman" w:hAnsi="Times New Roman" w:cs="Times New Roman"/>
          <w:b/>
          <w:sz w:val="28"/>
          <w:szCs w:val="28"/>
          <w:highlight w:val="yellow"/>
        </w:rPr>
        <w:t>Joins + WHERE + Group BY + HAVING + ORDER BY</w:t>
      </w:r>
    </w:p>
    <w:p w14:paraId="7AABC59C" w14:textId="77777777" w:rsidR="00410671" w:rsidRPr="00032ACC" w:rsidRDefault="00000000">
      <w:pPr>
        <w:numPr>
          <w:ilvl w:val="0"/>
          <w:numId w:val="4"/>
        </w:numPr>
        <w:spacing w:before="240"/>
        <w:rPr>
          <w:rFonts w:ascii="Times New Roman" w:hAnsi="Times New Roman" w:cs="Times New Roman"/>
          <w:sz w:val="28"/>
          <w:szCs w:val="28"/>
        </w:rPr>
      </w:pPr>
      <w:r w:rsidRPr="00032ACC">
        <w:rPr>
          <w:rFonts w:ascii="Times New Roman" w:hAnsi="Times New Roman" w:cs="Times New Roman"/>
          <w:sz w:val="28"/>
          <w:szCs w:val="28"/>
        </w:rPr>
        <w:t>Retrieve the total sales per customer in 'Delhi' where the order status is 'Completed', only include those with total sales greater than 50,000, and order the results by total sales (use INNER JOIN between sales and customers).</w:t>
      </w:r>
    </w:p>
    <w:p w14:paraId="2A17DD5B" w14:textId="5F2536EB" w:rsidR="002C4561" w:rsidRPr="00032ACC" w:rsidRDefault="002B4CF9" w:rsidP="002C4561">
      <w:pPr>
        <w:spacing w:before="240"/>
        <w:ind w:left="720"/>
        <w:rPr>
          <w:rFonts w:ascii="Times New Roman" w:hAnsi="Times New Roman" w:cs="Times New Roman"/>
          <w:sz w:val="28"/>
          <w:szCs w:val="28"/>
        </w:rPr>
      </w:pPr>
      <w:r w:rsidRPr="00032ACC">
        <w:rPr>
          <w:rFonts w:ascii="Times New Roman" w:hAnsi="Times New Roman" w:cs="Times New Roman"/>
          <w:sz w:val="28"/>
          <w:szCs w:val="28"/>
        </w:rPr>
        <w:t xml:space="preserve">SELECT </w:t>
      </w:r>
      <w:proofErr w:type="gramStart"/>
      <w:r w:rsidRPr="00032ACC">
        <w:rPr>
          <w:rFonts w:ascii="Times New Roman" w:hAnsi="Times New Roman" w:cs="Times New Roman"/>
          <w:sz w:val="28"/>
          <w:szCs w:val="28"/>
        </w:rPr>
        <w:t>C</w:t>
      </w:r>
      <w:r w:rsidR="00E657D8" w:rsidRPr="00032ACC">
        <w:rPr>
          <w:rFonts w:ascii="Times New Roman" w:hAnsi="Times New Roman" w:cs="Times New Roman"/>
          <w:sz w:val="28"/>
          <w:szCs w:val="28"/>
        </w:rPr>
        <w:t>.CUSTOMER</w:t>
      </w:r>
      <w:proofErr w:type="gramEnd"/>
      <w:r w:rsidR="00E657D8" w:rsidRPr="00032ACC">
        <w:rPr>
          <w:rFonts w:ascii="Times New Roman" w:hAnsi="Times New Roman" w:cs="Times New Roman"/>
          <w:sz w:val="28"/>
          <w:szCs w:val="28"/>
        </w:rPr>
        <w:t>_</w:t>
      </w:r>
      <w:proofErr w:type="gramStart"/>
      <w:r w:rsidR="00E657D8" w:rsidRPr="00032ACC">
        <w:rPr>
          <w:rFonts w:ascii="Times New Roman" w:hAnsi="Times New Roman" w:cs="Times New Roman"/>
          <w:sz w:val="28"/>
          <w:szCs w:val="28"/>
        </w:rPr>
        <w:t>ID,</w:t>
      </w:r>
      <w:r w:rsidRPr="00032ACC">
        <w:rPr>
          <w:rFonts w:ascii="Times New Roman" w:hAnsi="Times New Roman" w:cs="Times New Roman"/>
          <w:sz w:val="28"/>
          <w:szCs w:val="28"/>
        </w:rPr>
        <w:t>SUM</w:t>
      </w:r>
      <w:proofErr w:type="gramEnd"/>
      <w:r w:rsidRPr="00032ACC">
        <w:rPr>
          <w:rFonts w:ascii="Times New Roman" w:hAnsi="Times New Roman" w:cs="Times New Roman"/>
          <w:sz w:val="28"/>
          <w:szCs w:val="28"/>
        </w:rPr>
        <w:t>(</w:t>
      </w:r>
      <w:proofErr w:type="gramStart"/>
      <w:r w:rsidRPr="00032ACC">
        <w:rPr>
          <w:rFonts w:ascii="Times New Roman" w:hAnsi="Times New Roman" w:cs="Times New Roman"/>
          <w:sz w:val="28"/>
          <w:szCs w:val="28"/>
        </w:rPr>
        <w:t>S.QUANTITY</w:t>
      </w:r>
      <w:proofErr w:type="gramEnd"/>
      <w:r w:rsidRPr="00032ACC">
        <w:rPr>
          <w:rFonts w:ascii="Times New Roman" w:hAnsi="Times New Roman" w:cs="Times New Roman"/>
          <w:sz w:val="28"/>
          <w:szCs w:val="28"/>
        </w:rPr>
        <w:t>*</w:t>
      </w:r>
      <w:proofErr w:type="gramStart"/>
      <w:r w:rsidRPr="00032ACC">
        <w:rPr>
          <w:rFonts w:ascii="Times New Roman" w:hAnsi="Times New Roman" w:cs="Times New Roman"/>
          <w:sz w:val="28"/>
          <w:szCs w:val="28"/>
        </w:rPr>
        <w:t>S.PRICE</w:t>
      </w:r>
      <w:proofErr w:type="gramEnd"/>
      <w:r w:rsidRPr="00032ACC">
        <w:rPr>
          <w:rFonts w:ascii="Times New Roman" w:hAnsi="Times New Roman" w:cs="Times New Roman"/>
          <w:sz w:val="28"/>
          <w:szCs w:val="28"/>
        </w:rPr>
        <w:t>_PER_UNIT) AS</w:t>
      </w:r>
      <w:r w:rsidR="002C4561" w:rsidRPr="00032ACC">
        <w:rPr>
          <w:rFonts w:ascii="Times New Roman" w:hAnsi="Times New Roman" w:cs="Times New Roman"/>
          <w:sz w:val="28"/>
          <w:szCs w:val="28"/>
        </w:rPr>
        <w:t xml:space="preserve"> </w:t>
      </w:r>
      <w:r w:rsidRPr="00032ACC">
        <w:rPr>
          <w:rFonts w:ascii="Times New Roman" w:hAnsi="Times New Roman" w:cs="Times New Roman"/>
          <w:sz w:val="28"/>
          <w:szCs w:val="28"/>
        </w:rPr>
        <w:t>TOTAL_SALES</w:t>
      </w:r>
    </w:p>
    <w:p w14:paraId="6A331614" w14:textId="0E63EA15" w:rsidR="002B4CF9" w:rsidRPr="00032ACC" w:rsidRDefault="002B4CF9" w:rsidP="002C4561">
      <w:pPr>
        <w:spacing w:before="240"/>
        <w:ind w:left="720"/>
        <w:rPr>
          <w:rFonts w:ascii="Times New Roman" w:hAnsi="Times New Roman" w:cs="Times New Roman"/>
          <w:sz w:val="28"/>
          <w:szCs w:val="28"/>
        </w:rPr>
      </w:pPr>
      <w:r w:rsidRPr="00032ACC">
        <w:rPr>
          <w:rFonts w:ascii="Times New Roman" w:hAnsi="Times New Roman" w:cs="Times New Roman"/>
          <w:sz w:val="28"/>
          <w:szCs w:val="28"/>
        </w:rPr>
        <w:t>FROM SALES S</w:t>
      </w:r>
    </w:p>
    <w:p w14:paraId="509C8150" w14:textId="77777777" w:rsidR="002B4CF9" w:rsidRPr="00032ACC" w:rsidRDefault="002B4CF9" w:rsidP="002B4CF9">
      <w:pPr>
        <w:ind w:left="720"/>
        <w:rPr>
          <w:rFonts w:ascii="Times New Roman" w:hAnsi="Times New Roman" w:cs="Times New Roman"/>
          <w:sz w:val="28"/>
          <w:szCs w:val="28"/>
        </w:rPr>
      </w:pPr>
      <w:r w:rsidRPr="00032ACC">
        <w:rPr>
          <w:rFonts w:ascii="Times New Roman" w:hAnsi="Times New Roman" w:cs="Times New Roman"/>
          <w:sz w:val="28"/>
          <w:szCs w:val="28"/>
        </w:rPr>
        <w:t xml:space="preserve">INNER JOIN CUSTOMERS C ON </w:t>
      </w:r>
      <w:proofErr w:type="gramStart"/>
      <w:r w:rsidRPr="00032ACC">
        <w:rPr>
          <w:rFonts w:ascii="Times New Roman" w:hAnsi="Times New Roman" w:cs="Times New Roman"/>
          <w:sz w:val="28"/>
          <w:szCs w:val="28"/>
        </w:rPr>
        <w:t>S.CUSTOMER</w:t>
      </w:r>
      <w:proofErr w:type="gramEnd"/>
      <w:r w:rsidRPr="00032ACC">
        <w:rPr>
          <w:rFonts w:ascii="Times New Roman" w:hAnsi="Times New Roman" w:cs="Times New Roman"/>
          <w:sz w:val="28"/>
          <w:szCs w:val="28"/>
        </w:rPr>
        <w:t>_ID=C.CUSTOMER_ID</w:t>
      </w:r>
    </w:p>
    <w:p w14:paraId="702B05B6" w14:textId="6233573A" w:rsidR="002B4CF9" w:rsidRPr="00032ACC" w:rsidRDefault="00E657D8" w:rsidP="002B4CF9">
      <w:pPr>
        <w:ind w:left="720"/>
        <w:rPr>
          <w:rFonts w:ascii="Times New Roman" w:hAnsi="Times New Roman" w:cs="Times New Roman"/>
          <w:sz w:val="28"/>
          <w:szCs w:val="28"/>
        </w:rPr>
      </w:pPr>
      <w:r w:rsidRPr="00032ACC">
        <w:rPr>
          <w:rFonts w:ascii="Times New Roman" w:hAnsi="Times New Roman" w:cs="Times New Roman"/>
          <w:sz w:val="28"/>
          <w:szCs w:val="28"/>
        </w:rPr>
        <w:t xml:space="preserve">WHERE </w:t>
      </w:r>
      <w:proofErr w:type="gramStart"/>
      <w:r w:rsidRPr="00032ACC">
        <w:rPr>
          <w:rFonts w:ascii="Times New Roman" w:hAnsi="Times New Roman" w:cs="Times New Roman"/>
          <w:sz w:val="28"/>
          <w:szCs w:val="28"/>
        </w:rPr>
        <w:t>S.ORDER</w:t>
      </w:r>
      <w:proofErr w:type="gramEnd"/>
      <w:r w:rsidRPr="00032ACC">
        <w:rPr>
          <w:rFonts w:ascii="Times New Roman" w:hAnsi="Times New Roman" w:cs="Times New Roman"/>
          <w:sz w:val="28"/>
          <w:szCs w:val="28"/>
        </w:rPr>
        <w:t xml:space="preserve">_STATUS=’Completed’ AND </w:t>
      </w:r>
      <w:proofErr w:type="gramStart"/>
      <w:r w:rsidRPr="00032ACC">
        <w:rPr>
          <w:rFonts w:ascii="Times New Roman" w:hAnsi="Times New Roman" w:cs="Times New Roman"/>
          <w:sz w:val="28"/>
          <w:szCs w:val="28"/>
        </w:rPr>
        <w:t>C.STATE</w:t>
      </w:r>
      <w:proofErr w:type="gramEnd"/>
      <w:r w:rsidRPr="00032ACC">
        <w:rPr>
          <w:rFonts w:ascii="Times New Roman" w:hAnsi="Times New Roman" w:cs="Times New Roman"/>
          <w:sz w:val="28"/>
          <w:szCs w:val="28"/>
        </w:rPr>
        <w:t>=’Delhi’</w:t>
      </w:r>
    </w:p>
    <w:p w14:paraId="4D2C0610" w14:textId="10179B36" w:rsidR="00E657D8" w:rsidRPr="00032ACC" w:rsidRDefault="00E657D8" w:rsidP="002B4CF9">
      <w:pPr>
        <w:ind w:left="720"/>
        <w:rPr>
          <w:rFonts w:ascii="Times New Roman" w:hAnsi="Times New Roman" w:cs="Times New Roman"/>
          <w:sz w:val="28"/>
          <w:szCs w:val="28"/>
        </w:rPr>
      </w:pPr>
      <w:r w:rsidRPr="00032ACC">
        <w:rPr>
          <w:rFonts w:ascii="Times New Roman" w:hAnsi="Times New Roman" w:cs="Times New Roman"/>
          <w:sz w:val="28"/>
          <w:szCs w:val="28"/>
        </w:rPr>
        <w:t xml:space="preserve">GROUP BY </w:t>
      </w:r>
      <w:proofErr w:type="gramStart"/>
      <w:r w:rsidRPr="00032ACC">
        <w:rPr>
          <w:rFonts w:ascii="Times New Roman" w:hAnsi="Times New Roman" w:cs="Times New Roman"/>
          <w:sz w:val="28"/>
          <w:szCs w:val="28"/>
        </w:rPr>
        <w:t>C.CUSTOMER</w:t>
      </w:r>
      <w:proofErr w:type="gramEnd"/>
      <w:r w:rsidRPr="00032ACC">
        <w:rPr>
          <w:rFonts w:ascii="Times New Roman" w:hAnsi="Times New Roman" w:cs="Times New Roman"/>
          <w:sz w:val="28"/>
          <w:szCs w:val="28"/>
        </w:rPr>
        <w:t>_ID</w:t>
      </w:r>
    </w:p>
    <w:p w14:paraId="013836E2" w14:textId="4C94D875" w:rsidR="00E657D8" w:rsidRPr="00032ACC" w:rsidRDefault="00E657D8" w:rsidP="002B4CF9">
      <w:pPr>
        <w:ind w:left="720"/>
        <w:rPr>
          <w:rFonts w:ascii="Times New Roman" w:hAnsi="Times New Roman" w:cs="Times New Roman"/>
          <w:sz w:val="28"/>
          <w:szCs w:val="28"/>
        </w:rPr>
      </w:pPr>
      <w:r w:rsidRPr="00032ACC">
        <w:rPr>
          <w:rFonts w:ascii="Times New Roman" w:hAnsi="Times New Roman" w:cs="Times New Roman"/>
          <w:sz w:val="28"/>
          <w:szCs w:val="28"/>
        </w:rPr>
        <w:t>HAVING SUM(</w:t>
      </w:r>
      <w:proofErr w:type="gramStart"/>
      <w:r w:rsidRPr="00032ACC">
        <w:rPr>
          <w:rFonts w:ascii="Times New Roman" w:hAnsi="Times New Roman" w:cs="Times New Roman"/>
          <w:sz w:val="28"/>
          <w:szCs w:val="28"/>
        </w:rPr>
        <w:t>S.QUANTITY</w:t>
      </w:r>
      <w:proofErr w:type="gramEnd"/>
      <w:r w:rsidRPr="00032ACC">
        <w:rPr>
          <w:rFonts w:ascii="Times New Roman" w:hAnsi="Times New Roman" w:cs="Times New Roman"/>
          <w:sz w:val="28"/>
          <w:szCs w:val="28"/>
        </w:rPr>
        <w:t>*</w:t>
      </w:r>
      <w:proofErr w:type="gramStart"/>
      <w:r w:rsidRPr="00032ACC">
        <w:rPr>
          <w:rFonts w:ascii="Times New Roman" w:hAnsi="Times New Roman" w:cs="Times New Roman"/>
          <w:sz w:val="28"/>
          <w:szCs w:val="28"/>
        </w:rPr>
        <w:t>S.PRICE</w:t>
      </w:r>
      <w:proofErr w:type="gramEnd"/>
      <w:r w:rsidRPr="00032ACC">
        <w:rPr>
          <w:rFonts w:ascii="Times New Roman" w:hAnsi="Times New Roman" w:cs="Times New Roman"/>
          <w:sz w:val="28"/>
          <w:szCs w:val="28"/>
        </w:rPr>
        <w:t>_PER_UNIT)&gt;50000</w:t>
      </w:r>
    </w:p>
    <w:p w14:paraId="2563E3DD" w14:textId="75F4F667" w:rsidR="00E657D8" w:rsidRPr="00032ACC" w:rsidRDefault="00E657D8" w:rsidP="002B4CF9">
      <w:pPr>
        <w:ind w:left="720"/>
        <w:rPr>
          <w:rFonts w:ascii="Times New Roman" w:hAnsi="Times New Roman" w:cs="Times New Roman"/>
          <w:sz w:val="28"/>
          <w:szCs w:val="28"/>
        </w:rPr>
      </w:pPr>
      <w:r w:rsidRPr="00032ACC">
        <w:rPr>
          <w:rFonts w:ascii="Times New Roman" w:hAnsi="Times New Roman" w:cs="Times New Roman"/>
          <w:sz w:val="28"/>
          <w:szCs w:val="28"/>
        </w:rPr>
        <w:t>ORDER BY SUM(</w:t>
      </w:r>
      <w:proofErr w:type="gramStart"/>
      <w:r w:rsidRPr="00032ACC">
        <w:rPr>
          <w:rFonts w:ascii="Times New Roman" w:hAnsi="Times New Roman" w:cs="Times New Roman"/>
          <w:sz w:val="28"/>
          <w:szCs w:val="28"/>
        </w:rPr>
        <w:t>S.QUANTITY</w:t>
      </w:r>
      <w:proofErr w:type="gramEnd"/>
      <w:r w:rsidRPr="00032ACC">
        <w:rPr>
          <w:rFonts w:ascii="Times New Roman" w:hAnsi="Times New Roman" w:cs="Times New Roman"/>
          <w:sz w:val="28"/>
          <w:szCs w:val="28"/>
        </w:rPr>
        <w:t>*</w:t>
      </w:r>
      <w:proofErr w:type="gramStart"/>
      <w:r w:rsidRPr="00032ACC">
        <w:rPr>
          <w:rFonts w:ascii="Times New Roman" w:hAnsi="Times New Roman" w:cs="Times New Roman"/>
          <w:sz w:val="28"/>
          <w:szCs w:val="28"/>
        </w:rPr>
        <w:t>S.PRICE</w:t>
      </w:r>
      <w:proofErr w:type="gramEnd"/>
      <w:r w:rsidRPr="00032ACC">
        <w:rPr>
          <w:rFonts w:ascii="Times New Roman" w:hAnsi="Times New Roman" w:cs="Times New Roman"/>
          <w:sz w:val="28"/>
          <w:szCs w:val="28"/>
        </w:rPr>
        <w:t>_PER_UNIT</w:t>
      </w:r>
      <w:proofErr w:type="gramStart"/>
      <w:r w:rsidRPr="00032ACC">
        <w:rPr>
          <w:rFonts w:ascii="Times New Roman" w:hAnsi="Times New Roman" w:cs="Times New Roman"/>
          <w:sz w:val="28"/>
          <w:szCs w:val="28"/>
        </w:rPr>
        <w:t>) ;</w:t>
      </w:r>
      <w:proofErr w:type="gramEnd"/>
    </w:p>
    <w:p w14:paraId="4B888D2B" w14:textId="77777777" w:rsidR="002B4CF9" w:rsidRPr="00032ACC" w:rsidRDefault="002B4CF9" w:rsidP="002B4CF9">
      <w:pPr>
        <w:spacing w:before="240"/>
        <w:ind w:left="720"/>
        <w:rPr>
          <w:rFonts w:ascii="Times New Roman" w:hAnsi="Times New Roman" w:cs="Times New Roman"/>
          <w:sz w:val="28"/>
          <w:szCs w:val="28"/>
        </w:rPr>
      </w:pPr>
    </w:p>
    <w:p w14:paraId="49F15F3D" w14:textId="77777777" w:rsidR="002B4CF9" w:rsidRPr="00032ACC" w:rsidRDefault="002B4CF9" w:rsidP="002B4CF9">
      <w:pPr>
        <w:spacing w:before="240"/>
        <w:rPr>
          <w:rFonts w:ascii="Times New Roman" w:hAnsi="Times New Roman" w:cs="Times New Roman"/>
          <w:sz w:val="28"/>
          <w:szCs w:val="28"/>
        </w:rPr>
      </w:pPr>
    </w:p>
    <w:p w14:paraId="58BAEACA" w14:textId="77777777" w:rsidR="002B4CF9" w:rsidRPr="00032ACC" w:rsidRDefault="002B4CF9" w:rsidP="002B4CF9">
      <w:pPr>
        <w:spacing w:before="240"/>
        <w:rPr>
          <w:rFonts w:ascii="Times New Roman" w:hAnsi="Times New Roman" w:cs="Times New Roman"/>
          <w:sz w:val="28"/>
          <w:szCs w:val="28"/>
        </w:rPr>
      </w:pPr>
    </w:p>
    <w:p w14:paraId="2AC8F639" w14:textId="77777777" w:rsidR="00410671" w:rsidRPr="00032ACC" w:rsidRDefault="00000000">
      <w:pPr>
        <w:numPr>
          <w:ilvl w:val="0"/>
          <w:numId w:val="4"/>
        </w:numPr>
        <w:rPr>
          <w:rFonts w:ascii="Times New Roman" w:hAnsi="Times New Roman" w:cs="Times New Roman"/>
          <w:sz w:val="28"/>
          <w:szCs w:val="28"/>
        </w:rPr>
      </w:pPr>
      <w:r w:rsidRPr="00032ACC">
        <w:rPr>
          <w:rFonts w:ascii="Times New Roman" w:hAnsi="Times New Roman" w:cs="Times New Roman"/>
          <w:sz w:val="28"/>
          <w:szCs w:val="28"/>
        </w:rPr>
        <w:t>Show the total quantity sold per product in the 'Accessories' category where the total quantity sold is greater than 50 and order the results by product name (use INNER JOIN between sales and products).</w:t>
      </w:r>
    </w:p>
    <w:p w14:paraId="44AB9E18" w14:textId="77777777" w:rsidR="00FB4E07" w:rsidRPr="00032ACC" w:rsidRDefault="00FB4E07" w:rsidP="00FB4E07">
      <w:pPr>
        <w:ind w:left="720"/>
        <w:rPr>
          <w:rFonts w:ascii="Times New Roman" w:hAnsi="Times New Roman" w:cs="Times New Roman"/>
          <w:sz w:val="28"/>
          <w:szCs w:val="28"/>
        </w:rPr>
      </w:pPr>
    </w:p>
    <w:p w14:paraId="73D17DD0" w14:textId="77777777" w:rsidR="00FB4E07" w:rsidRPr="00032ACC" w:rsidRDefault="00FB4E07" w:rsidP="00FB4E07">
      <w:pPr>
        <w:ind w:left="720"/>
        <w:rPr>
          <w:rFonts w:ascii="Times New Roman" w:hAnsi="Times New Roman" w:cs="Times New Roman"/>
          <w:sz w:val="28"/>
          <w:szCs w:val="28"/>
        </w:rPr>
      </w:pPr>
      <w:r w:rsidRPr="00032ACC">
        <w:rPr>
          <w:rFonts w:ascii="Times New Roman" w:hAnsi="Times New Roman" w:cs="Times New Roman"/>
          <w:sz w:val="28"/>
          <w:szCs w:val="28"/>
        </w:rPr>
        <w:t>SELECT SUM(</w:t>
      </w:r>
      <w:proofErr w:type="gramStart"/>
      <w:r w:rsidRPr="00032ACC">
        <w:rPr>
          <w:rFonts w:ascii="Times New Roman" w:hAnsi="Times New Roman" w:cs="Times New Roman"/>
          <w:sz w:val="28"/>
          <w:szCs w:val="28"/>
        </w:rPr>
        <w:t>S.QUANTITY),P</w:t>
      </w:r>
      <w:proofErr w:type="gramEnd"/>
      <w:r w:rsidRPr="00032ACC">
        <w:rPr>
          <w:rFonts w:ascii="Times New Roman" w:hAnsi="Times New Roman" w:cs="Times New Roman"/>
          <w:sz w:val="28"/>
          <w:szCs w:val="28"/>
        </w:rPr>
        <w:t>.PRODUCT_</w:t>
      </w:r>
      <w:proofErr w:type="gramStart"/>
      <w:r w:rsidRPr="00032ACC">
        <w:rPr>
          <w:rFonts w:ascii="Times New Roman" w:hAnsi="Times New Roman" w:cs="Times New Roman"/>
          <w:sz w:val="28"/>
          <w:szCs w:val="28"/>
        </w:rPr>
        <w:t>NAME,P</w:t>
      </w:r>
      <w:proofErr w:type="gramEnd"/>
      <w:r w:rsidRPr="00032ACC">
        <w:rPr>
          <w:rFonts w:ascii="Times New Roman" w:hAnsi="Times New Roman" w:cs="Times New Roman"/>
          <w:sz w:val="28"/>
          <w:szCs w:val="28"/>
        </w:rPr>
        <w:t>.CATEGORY</w:t>
      </w:r>
    </w:p>
    <w:p w14:paraId="46D481A8" w14:textId="77777777" w:rsidR="00FB4E07" w:rsidRPr="00032ACC" w:rsidRDefault="00FB4E07" w:rsidP="00FB4E07">
      <w:pPr>
        <w:ind w:left="720"/>
        <w:rPr>
          <w:rFonts w:ascii="Times New Roman" w:hAnsi="Times New Roman" w:cs="Times New Roman"/>
          <w:sz w:val="28"/>
          <w:szCs w:val="28"/>
        </w:rPr>
      </w:pPr>
      <w:r w:rsidRPr="00032ACC">
        <w:rPr>
          <w:rFonts w:ascii="Times New Roman" w:hAnsi="Times New Roman" w:cs="Times New Roman"/>
          <w:sz w:val="28"/>
          <w:szCs w:val="28"/>
        </w:rPr>
        <w:t>FROM SALES S</w:t>
      </w:r>
    </w:p>
    <w:p w14:paraId="617EF5DA" w14:textId="77777777" w:rsidR="00FB4E07" w:rsidRPr="00032ACC" w:rsidRDefault="00FB4E07" w:rsidP="00FB4E07">
      <w:pPr>
        <w:ind w:left="720"/>
        <w:rPr>
          <w:rFonts w:ascii="Times New Roman" w:hAnsi="Times New Roman" w:cs="Times New Roman"/>
          <w:sz w:val="28"/>
          <w:szCs w:val="28"/>
        </w:rPr>
      </w:pPr>
      <w:r w:rsidRPr="00032ACC">
        <w:rPr>
          <w:rFonts w:ascii="Times New Roman" w:hAnsi="Times New Roman" w:cs="Times New Roman"/>
          <w:sz w:val="28"/>
          <w:szCs w:val="28"/>
        </w:rPr>
        <w:t xml:space="preserve">INNER JOIN PRODUCTS P ON </w:t>
      </w:r>
      <w:proofErr w:type="gramStart"/>
      <w:r w:rsidRPr="00032ACC">
        <w:rPr>
          <w:rFonts w:ascii="Times New Roman" w:hAnsi="Times New Roman" w:cs="Times New Roman"/>
          <w:sz w:val="28"/>
          <w:szCs w:val="28"/>
        </w:rPr>
        <w:t>P.PRODUCT</w:t>
      </w:r>
      <w:proofErr w:type="gramEnd"/>
      <w:r w:rsidRPr="00032ACC">
        <w:rPr>
          <w:rFonts w:ascii="Times New Roman" w:hAnsi="Times New Roman" w:cs="Times New Roman"/>
          <w:sz w:val="28"/>
          <w:szCs w:val="28"/>
        </w:rPr>
        <w:t>_ID=S.PRODUCT_ID</w:t>
      </w:r>
    </w:p>
    <w:p w14:paraId="5EAA94A5" w14:textId="77777777" w:rsidR="00FB4E07" w:rsidRPr="00032ACC" w:rsidRDefault="00FB4E07" w:rsidP="00FB4E07">
      <w:pPr>
        <w:ind w:left="720"/>
        <w:rPr>
          <w:rFonts w:ascii="Times New Roman" w:hAnsi="Times New Roman" w:cs="Times New Roman"/>
          <w:sz w:val="28"/>
          <w:szCs w:val="28"/>
        </w:rPr>
      </w:pPr>
      <w:r w:rsidRPr="00032ACC">
        <w:rPr>
          <w:rFonts w:ascii="Times New Roman" w:hAnsi="Times New Roman" w:cs="Times New Roman"/>
          <w:sz w:val="28"/>
          <w:szCs w:val="28"/>
        </w:rPr>
        <w:t xml:space="preserve">WHERE </w:t>
      </w:r>
      <w:proofErr w:type="gramStart"/>
      <w:r w:rsidRPr="00032ACC">
        <w:rPr>
          <w:rFonts w:ascii="Times New Roman" w:hAnsi="Times New Roman" w:cs="Times New Roman"/>
          <w:sz w:val="28"/>
          <w:szCs w:val="28"/>
        </w:rPr>
        <w:t>P.CATEGORY</w:t>
      </w:r>
      <w:proofErr w:type="gramEnd"/>
      <w:r w:rsidRPr="00032ACC">
        <w:rPr>
          <w:rFonts w:ascii="Times New Roman" w:hAnsi="Times New Roman" w:cs="Times New Roman"/>
          <w:sz w:val="28"/>
          <w:szCs w:val="28"/>
        </w:rPr>
        <w:t>='ACCESSORIES'</w:t>
      </w:r>
    </w:p>
    <w:p w14:paraId="51155FB9" w14:textId="77777777" w:rsidR="00FB4E07" w:rsidRPr="00032ACC" w:rsidRDefault="00FB4E07" w:rsidP="00FB4E07">
      <w:pPr>
        <w:ind w:left="720"/>
        <w:rPr>
          <w:rFonts w:ascii="Times New Roman" w:hAnsi="Times New Roman" w:cs="Times New Roman"/>
          <w:sz w:val="28"/>
          <w:szCs w:val="28"/>
        </w:rPr>
      </w:pPr>
      <w:r w:rsidRPr="00032ACC">
        <w:rPr>
          <w:rFonts w:ascii="Times New Roman" w:hAnsi="Times New Roman" w:cs="Times New Roman"/>
          <w:sz w:val="28"/>
          <w:szCs w:val="28"/>
        </w:rPr>
        <w:t xml:space="preserve">GROUP BY </w:t>
      </w:r>
      <w:proofErr w:type="gramStart"/>
      <w:r w:rsidRPr="00032ACC">
        <w:rPr>
          <w:rFonts w:ascii="Times New Roman" w:hAnsi="Times New Roman" w:cs="Times New Roman"/>
          <w:sz w:val="28"/>
          <w:szCs w:val="28"/>
        </w:rPr>
        <w:t>P.PRODUCT</w:t>
      </w:r>
      <w:proofErr w:type="gramEnd"/>
      <w:r w:rsidRPr="00032ACC">
        <w:rPr>
          <w:rFonts w:ascii="Times New Roman" w:hAnsi="Times New Roman" w:cs="Times New Roman"/>
          <w:sz w:val="28"/>
          <w:szCs w:val="28"/>
        </w:rPr>
        <w:t>_</w:t>
      </w:r>
      <w:proofErr w:type="gramStart"/>
      <w:r w:rsidRPr="00032ACC">
        <w:rPr>
          <w:rFonts w:ascii="Times New Roman" w:hAnsi="Times New Roman" w:cs="Times New Roman"/>
          <w:sz w:val="28"/>
          <w:szCs w:val="28"/>
        </w:rPr>
        <w:t>NAME,P</w:t>
      </w:r>
      <w:proofErr w:type="gramEnd"/>
      <w:r w:rsidRPr="00032ACC">
        <w:rPr>
          <w:rFonts w:ascii="Times New Roman" w:hAnsi="Times New Roman" w:cs="Times New Roman"/>
          <w:sz w:val="28"/>
          <w:szCs w:val="28"/>
        </w:rPr>
        <w:t>.CATEGORY</w:t>
      </w:r>
    </w:p>
    <w:p w14:paraId="3C06179F" w14:textId="77777777" w:rsidR="00FB4E07" w:rsidRPr="00032ACC" w:rsidRDefault="00FB4E07" w:rsidP="00FB4E07">
      <w:pPr>
        <w:ind w:left="720"/>
        <w:rPr>
          <w:rFonts w:ascii="Times New Roman" w:hAnsi="Times New Roman" w:cs="Times New Roman"/>
          <w:sz w:val="28"/>
          <w:szCs w:val="28"/>
        </w:rPr>
      </w:pPr>
      <w:r w:rsidRPr="00032ACC">
        <w:rPr>
          <w:rFonts w:ascii="Times New Roman" w:hAnsi="Times New Roman" w:cs="Times New Roman"/>
          <w:sz w:val="28"/>
          <w:szCs w:val="28"/>
        </w:rPr>
        <w:t>HAVING SUM(</w:t>
      </w:r>
      <w:proofErr w:type="gramStart"/>
      <w:r w:rsidRPr="00032ACC">
        <w:rPr>
          <w:rFonts w:ascii="Times New Roman" w:hAnsi="Times New Roman" w:cs="Times New Roman"/>
          <w:sz w:val="28"/>
          <w:szCs w:val="28"/>
        </w:rPr>
        <w:t>S.QUANTITY</w:t>
      </w:r>
      <w:proofErr w:type="gramEnd"/>
      <w:r w:rsidRPr="00032ACC">
        <w:rPr>
          <w:rFonts w:ascii="Times New Roman" w:hAnsi="Times New Roman" w:cs="Times New Roman"/>
          <w:sz w:val="28"/>
          <w:szCs w:val="28"/>
        </w:rPr>
        <w:t>)&gt;50</w:t>
      </w:r>
    </w:p>
    <w:p w14:paraId="2E538341" w14:textId="50C4F951" w:rsidR="00E657D8" w:rsidRPr="00032ACC" w:rsidRDefault="00FB4E07" w:rsidP="00FB4E07">
      <w:pPr>
        <w:ind w:left="720"/>
        <w:rPr>
          <w:rFonts w:ascii="Times New Roman" w:hAnsi="Times New Roman" w:cs="Times New Roman"/>
          <w:sz w:val="28"/>
          <w:szCs w:val="28"/>
        </w:rPr>
      </w:pPr>
      <w:r w:rsidRPr="00032ACC">
        <w:rPr>
          <w:rFonts w:ascii="Times New Roman" w:hAnsi="Times New Roman" w:cs="Times New Roman"/>
          <w:sz w:val="28"/>
          <w:szCs w:val="28"/>
        </w:rPr>
        <w:t xml:space="preserve">ORDER BY </w:t>
      </w:r>
      <w:proofErr w:type="gramStart"/>
      <w:r w:rsidRPr="00032ACC">
        <w:rPr>
          <w:rFonts w:ascii="Times New Roman" w:hAnsi="Times New Roman" w:cs="Times New Roman"/>
          <w:sz w:val="28"/>
          <w:szCs w:val="28"/>
        </w:rPr>
        <w:t>P.PRODUCT</w:t>
      </w:r>
      <w:proofErr w:type="gramEnd"/>
      <w:r w:rsidRPr="00032ACC">
        <w:rPr>
          <w:rFonts w:ascii="Times New Roman" w:hAnsi="Times New Roman" w:cs="Times New Roman"/>
          <w:sz w:val="28"/>
          <w:szCs w:val="28"/>
        </w:rPr>
        <w:t>_NAME ASC;</w:t>
      </w:r>
    </w:p>
    <w:p w14:paraId="101474AE" w14:textId="77777777" w:rsidR="00E657D8" w:rsidRPr="00032ACC" w:rsidRDefault="00E657D8" w:rsidP="00E657D8">
      <w:pPr>
        <w:rPr>
          <w:rFonts w:ascii="Times New Roman" w:hAnsi="Times New Roman" w:cs="Times New Roman"/>
          <w:sz w:val="28"/>
          <w:szCs w:val="28"/>
        </w:rPr>
      </w:pPr>
    </w:p>
    <w:p w14:paraId="7F6572D4" w14:textId="77777777" w:rsidR="00E657D8" w:rsidRPr="00032ACC" w:rsidRDefault="00E657D8" w:rsidP="00E657D8">
      <w:pPr>
        <w:rPr>
          <w:rFonts w:ascii="Times New Roman" w:hAnsi="Times New Roman" w:cs="Times New Roman"/>
          <w:sz w:val="28"/>
          <w:szCs w:val="28"/>
        </w:rPr>
      </w:pPr>
    </w:p>
    <w:p w14:paraId="7A9AA89E" w14:textId="77777777" w:rsidR="00410671" w:rsidRPr="00032ACC" w:rsidRDefault="00000000">
      <w:pPr>
        <w:numPr>
          <w:ilvl w:val="0"/>
          <w:numId w:val="4"/>
        </w:numPr>
        <w:rPr>
          <w:rFonts w:ascii="Times New Roman" w:hAnsi="Times New Roman" w:cs="Times New Roman"/>
          <w:sz w:val="28"/>
          <w:szCs w:val="28"/>
        </w:rPr>
      </w:pPr>
      <w:r w:rsidRPr="00032ACC">
        <w:rPr>
          <w:rFonts w:ascii="Times New Roman" w:hAnsi="Times New Roman" w:cs="Times New Roman"/>
          <w:sz w:val="28"/>
          <w:szCs w:val="28"/>
        </w:rPr>
        <w:t>Find the total number of orders for customers from 'Maharashtra' who have spent more than 1,00,000, and order the results by the total amount spent (use INNER JOIN between sales and customers).</w:t>
      </w:r>
    </w:p>
    <w:p w14:paraId="5A369C3C" w14:textId="77777777" w:rsidR="006A75C4" w:rsidRPr="00032ACC" w:rsidRDefault="006A75C4" w:rsidP="006A75C4">
      <w:pPr>
        <w:ind w:left="720"/>
        <w:rPr>
          <w:rFonts w:ascii="Times New Roman" w:hAnsi="Times New Roman" w:cs="Times New Roman"/>
          <w:sz w:val="28"/>
          <w:szCs w:val="28"/>
        </w:rPr>
      </w:pPr>
    </w:p>
    <w:p w14:paraId="3B21A958" w14:textId="77777777" w:rsidR="006A75C4" w:rsidRPr="00032ACC" w:rsidRDefault="006A75C4" w:rsidP="006A75C4">
      <w:pPr>
        <w:ind w:left="720"/>
        <w:rPr>
          <w:rFonts w:ascii="Times New Roman" w:hAnsi="Times New Roman" w:cs="Times New Roman"/>
          <w:sz w:val="28"/>
          <w:szCs w:val="28"/>
        </w:rPr>
      </w:pPr>
    </w:p>
    <w:p w14:paraId="404C498F" w14:textId="77777777" w:rsidR="006A75C4" w:rsidRPr="00032ACC" w:rsidRDefault="006A75C4" w:rsidP="006A75C4">
      <w:pPr>
        <w:ind w:left="720"/>
        <w:rPr>
          <w:rFonts w:ascii="Times New Roman" w:hAnsi="Times New Roman" w:cs="Times New Roman"/>
          <w:sz w:val="28"/>
          <w:szCs w:val="28"/>
        </w:rPr>
      </w:pPr>
      <w:r w:rsidRPr="00032ACC">
        <w:rPr>
          <w:rFonts w:ascii="Times New Roman" w:hAnsi="Times New Roman" w:cs="Times New Roman"/>
          <w:sz w:val="28"/>
          <w:szCs w:val="28"/>
        </w:rPr>
        <w:t xml:space="preserve">SELECT </w:t>
      </w:r>
      <w:proofErr w:type="gramStart"/>
      <w:r w:rsidRPr="00032ACC">
        <w:rPr>
          <w:rFonts w:ascii="Times New Roman" w:hAnsi="Times New Roman" w:cs="Times New Roman"/>
          <w:sz w:val="28"/>
          <w:szCs w:val="28"/>
        </w:rPr>
        <w:t>C.CUSTOMER</w:t>
      </w:r>
      <w:proofErr w:type="gramEnd"/>
      <w:r w:rsidRPr="00032ACC">
        <w:rPr>
          <w:rFonts w:ascii="Times New Roman" w:hAnsi="Times New Roman" w:cs="Times New Roman"/>
          <w:sz w:val="28"/>
          <w:szCs w:val="28"/>
        </w:rPr>
        <w:t>_</w:t>
      </w:r>
      <w:proofErr w:type="gramStart"/>
      <w:r w:rsidRPr="00032ACC">
        <w:rPr>
          <w:rFonts w:ascii="Times New Roman" w:hAnsi="Times New Roman" w:cs="Times New Roman"/>
          <w:sz w:val="28"/>
          <w:szCs w:val="28"/>
        </w:rPr>
        <w:t>ID,COUNT</w:t>
      </w:r>
      <w:proofErr w:type="gramEnd"/>
      <w:r w:rsidRPr="00032ACC">
        <w:rPr>
          <w:rFonts w:ascii="Times New Roman" w:hAnsi="Times New Roman" w:cs="Times New Roman"/>
          <w:sz w:val="28"/>
          <w:szCs w:val="28"/>
        </w:rPr>
        <w:t>(</w:t>
      </w:r>
      <w:proofErr w:type="gramStart"/>
      <w:r w:rsidRPr="00032ACC">
        <w:rPr>
          <w:rFonts w:ascii="Times New Roman" w:hAnsi="Times New Roman" w:cs="Times New Roman"/>
          <w:sz w:val="28"/>
          <w:szCs w:val="28"/>
        </w:rPr>
        <w:t>S.ORDER</w:t>
      </w:r>
      <w:proofErr w:type="gramEnd"/>
      <w:r w:rsidRPr="00032ACC">
        <w:rPr>
          <w:rFonts w:ascii="Times New Roman" w:hAnsi="Times New Roman" w:cs="Times New Roman"/>
          <w:sz w:val="28"/>
          <w:szCs w:val="28"/>
        </w:rPr>
        <w:t xml:space="preserve">_ID) AS NO_OF_CUSTOMERS, </w:t>
      </w:r>
      <w:proofErr w:type="gramStart"/>
      <w:r w:rsidRPr="00032ACC">
        <w:rPr>
          <w:rFonts w:ascii="Times New Roman" w:hAnsi="Times New Roman" w:cs="Times New Roman"/>
          <w:sz w:val="28"/>
          <w:szCs w:val="28"/>
        </w:rPr>
        <w:t>SUM(S.QUANTITY</w:t>
      </w:r>
      <w:proofErr w:type="gramEnd"/>
      <w:r w:rsidRPr="00032ACC">
        <w:rPr>
          <w:rFonts w:ascii="Times New Roman" w:hAnsi="Times New Roman" w:cs="Times New Roman"/>
          <w:sz w:val="28"/>
          <w:szCs w:val="28"/>
        </w:rPr>
        <w:t xml:space="preserve"> * </w:t>
      </w:r>
      <w:proofErr w:type="gramStart"/>
      <w:r w:rsidRPr="00032ACC">
        <w:rPr>
          <w:rFonts w:ascii="Times New Roman" w:hAnsi="Times New Roman" w:cs="Times New Roman"/>
          <w:sz w:val="28"/>
          <w:szCs w:val="28"/>
        </w:rPr>
        <w:t>S.PRICE</w:t>
      </w:r>
      <w:proofErr w:type="gramEnd"/>
      <w:r w:rsidRPr="00032ACC">
        <w:rPr>
          <w:rFonts w:ascii="Times New Roman" w:hAnsi="Times New Roman" w:cs="Times New Roman"/>
          <w:sz w:val="28"/>
          <w:szCs w:val="28"/>
        </w:rPr>
        <w:t>_PER_UNIT) AS TOTAL_SPENT</w:t>
      </w:r>
    </w:p>
    <w:p w14:paraId="49AEB99B" w14:textId="77777777" w:rsidR="006A75C4" w:rsidRPr="00032ACC" w:rsidRDefault="006A75C4" w:rsidP="006A75C4">
      <w:pPr>
        <w:ind w:left="720"/>
        <w:rPr>
          <w:rFonts w:ascii="Times New Roman" w:hAnsi="Times New Roman" w:cs="Times New Roman"/>
          <w:sz w:val="28"/>
          <w:szCs w:val="28"/>
        </w:rPr>
      </w:pPr>
      <w:r w:rsidRPr="00032ACC">
        <w:rPr>
          <w:rFonts w:ascii="Times New Roman" w:hAnsi="Times New Roman" w:cs="Times New Roman"/>
          <w:sz w:val="28"/>
          <w:szCs w:val="28"/>
        </w:rPr>
        <w:t>FROM SALES S</w:t>
      </w:r>
    </w:p>
    <w:p w14:paraId="4F135429" w14:textId="77777777" w:rsidR="006A75C4" w:rsidRPr="00032ACC" w:rsidRDefault="006A75C4" w:rsidP="006A75C4">
      <w:pPr>
        <w:ind w:left="720"/>
        <w:rPr>
          <w:rFonts w:ascii="Times New Roman" w:hAnsi="Times New Roman" w:cs="Times New Roman"/>
          <w:sz w:val="28"/>
          <w:szCs w:val="28"/>
        </w:rPr>
      </w:pPr>
      <w:r w:rsidRPr="00032ACC">
        <w:rPr>
          <w:rFonts w:ascii="Times New Roman" w:hAnsi="Times New Roman" w:cs="Times New Roman"/>
          <w:sz w:val="28"/>
          <w:szCs w:val="28"/>
        </w:rPr>
        <w:t xml:space="preserve">INNER JOIN CUSTOMERS C ON </w:t>
      </w:r>
      <w:proofErr w:type="gramStart"/>
      <w:r w:rsidRPr="00032ACC">
        <w:rPr>
          <w:rFonts w:ascii="Times New Roman" w:hAnsi="Times New Roman" w:cs="Times New Roman"/>
          <w:sz w:val="28"/>
          <w:szCs w:val="28"/>
        </w:rPr>
        <w:t>S.CUSTOMER</w:t>
      </w:r>
      <w:proofErr w:type="gramEnd"/>
      <w:r w:rsidRPr="00032ACC">
        <w:rPr>
          <w:rFonts w:ascii="Times New Roman" w:hAnsi="Times New Roman" w:cs="Times New Roman"/>
          <w:sz w:val="28"/>
          <w:szCs w:val="28"/>
        </w:rPr>
        <w:t>_ID=C.CUSTOMER_ID</w:t>
      </w:r>
    </w:p>
    <w:p w14:paraId="33909577" w14:textId="77777777" w:rsidR="006A75C4" w:rsidRPr="00032ACC" w:rsidRDefault="006A75C4" w:rsidP="006A75C4">
      <w:pPr>
        <w:ind w:left="720"/>
        <w:rPr>
          <w:rFonts w:ascii="Times New Roman" w:hAnsi="Times New Roman" w:cs="Times New Roman"/>
          <w:sz w:val="28"/>
          <w:szCs w:val="28"/>
        </w:rPr>
      </w:pPr>
      <w:r w:rsidRPr="00032ACC">
        <w:rPr>
          <w:rFonts w:ascii="Times New Roman" w:hAnsi="Times New Roman" w:cs="Times New Roman"/>
          <w:sz w:val="28"/>
          <w:szCs w:val="28"/>
        </w:rPr>
        <w:t xml:space="preserve">WHERE </w:t>
      </w:r>
      <w:proofErr w:type="gramStart"/>
      <w:r w:rsidRPr="00032ACC">
        <w:rPr>
          <w:rFonts w:ascii="Times New Roman" w:hAnsi="Times New Roman" w:cs="Times New Roman"/>
          <w:sz w:val="28"/>
          <w:szCs w:val="28"/>
        </w:rPr>
        <w:t>C.STATE</w:t>
      </w:r>
      <w:proofErr w:type="gramEnd"/>
      <w:r w:rsidRPr="00032ACC">
        <w:rPr>
          <w:rFonts w:ascii="Times New Roman" w:hAnsi="Times New Roman" w:cs="Times New Roman"/>
          <w:sz w:val="28"/>
          <w:szCs w:val="28"/>
        </w:rPr>
        <w:t>='Maharashtra'</w:t>
      </w:r>
    </w:p>
    <w:p w14:paraId="4CC2D7A3" w14:textId="77777777" w:rsidR="006A75C4" w:rsidRPr="00032ACC" w:rsidRDefault="006A75C4" w:rsidP="006A75C4">
      <w:pPr>
        <w:ind w:left="720"/>
        <w:rPr>
          <w:rFonts w:ascii="Times New Roman" w:hAnsi="Times New Roman" w:cs="Times New Roman"/>
          <w:sz w:val="28"/>
          <w:szCs w:val="28"/>
        </w:rPr>
      </w:pPr>
      <w:r w:rsidRPr="00032ACC">
        <w:rPr>
          <w:rFonts w:ascii="Times New Roman" w:hAnsi="Times New Roman" w:cs="Times New Roman"/>
          <w:sz w:val="28"/>
          <w:szCs w:val="28"/>
        </w:rPr>
        <w:t xml:space="preserve">GROUP </w:t>
      </w:r>
      <w:proofErr w:type="gramStart"/>
      <w:r w:rsidRPr="00032ACC">
        <w:rPr>
          <w:rFonts w:ascii="Times New Roman" w:hAnsi="Times New Roman" w:cs="Times New Roman"/>
          <w:sz w:val="28"/>
          <w:szCs w:val="28"/>
        </w:rPr>
        <w:t>BY  C</w:t>
      </w:r>
      <w:proofErr w:type="gramEnd"/>
      <w:r w:rsidRPr="00032ACC">
        <w:rPr>
          <w:rFonts w:ascii="Times New Roman" w:hAnsi="Times New Roman" w:cs="Times New Roman"/>
          <w:sz w:val="28"/>
          <w:szCs w:val="28"/>
        </w:rPr>
        <w:t>.CUSTOMER_ID</w:t>
      </w:r>
    </w:p>
    <w:p w14:paraId="69D76726" w14:textId="77777777" w:rsidR="006A75C4" w:rsidRPr="00032ACC" w:rsidRDefault="006A75C4" w:rsidP="006A75C4">
      <w:pPr>
        <w:ind w:left="720"/>
        <w:rPr>
          <w:rFonts w:ascii="Times New Roman" w:hAnsi="Times New Roman" w:cs="Times New Roman"/>
          <w:sz w:val="28"/>
          <w:szCs w:val="28"/>
        </w:rPr>
      </w:pPr>
      <w:r w:rsidRPr="00032ACC">
        <w:rPr>
          <w:rFonts w:ascii="Times New Roman" w:hAnsi="Times New Roman" w:cs="Times New Roman"/>
          <w:sz w:val="28"/>
          <w:szCs w:val="28"/>
        </w:rPr>
        <w:t>HAVING SUM(</w:t>
      </w:r>
      <w:proofErr w:type="gramStart"/>
      <w:r w:rsidRPr="00032ACC">
        <w:rPr>
          <w:rFonts w:ascii="Times New Roman" w:hAnsi="Times New Roman" w:cs="Times New Roman"/>
          <w:sz w:val="28"/>
          <w:szCs w:val="28"/>
        </w:rPr>
        <w:t>S.QUANTITY</w:t>
      </w:r>
      <w:proofErr w:type="gramEnd"/>
      <w:r w:rsidRPr="00032ACC">
        <w:rPr>
          <w:rFonts w:ascii="Times New Roman" w:hAnsi="Times New Roman" w:cs="Times New Roman"/>
          <w:sz w:val="28"/>
          <w:szCs w:val="28"/>
        </w:rPr>
        <w:t>*</w:t>
      </w:r>
      <w:proofErr w:type="gramStart"/>
      <w:r w:rsidRPr="00032ACC">
        <w:rPr>
          <w:rFonts w:ascii="Times New Roman" w:hAnsi="Times New Roman" w:cs="Times New Roman"/>
          <w:sz w:val="28"/>
          <w:szCs w:val="28"/>
        </w:rPr>
        <w:t>S.PRICE</w:t>
      </w:r>
      <w:proofErr w:type="gramEnd"/>
      <w:r w:rsidRPr="00032ACC">
        <w:rPr>
          <w:rFonts w:ascii="Times New Roman" w:hAnsi="Times New Roman" w:cs="Times New Roman"/>
          <w:sz w:val="28"/>
          <w:szCs w:val="28"/>
        </w:rPr>
        <w:t>_PER_UNIT)&gt;100000</w:t>
      </w:r>
    </w:p>
    <w:p w14:paraId="2CB16953" w14:textId="079CFBF8" w:rsidR="006A75C4" w:rsidRPr="00032ACC" w:rsidRDefault="006A75C4" w:rsidP="006A75C4">
      <w:pPr>
        <w:ind w:left="720"/>
        <w:rPr>
          <w:rFonts w:ascii="Times New Roman" w:hAnsi="Times New Roman" w:cs="Times New Roman"/>
          <w:sz w:val="28"/>
          <w:szCs w:val="28"/>
        </w:rPr>
      </w:pPr>
      <w:r w:rsidRPr="00032ACC">
        <w:rPr>
          <w:rFonts w:ascii="Times New Roman" w:hAnsi="Times New Roman" w:cs="Times New Roman"/>
          <w:sz w:val="28"/>
          <w:szCs w:val="28"/>
        </w:rPr>
        <w:t>ORDER BY SUM(</w:t>
      </w:r>
      <w:proofErr w:type="gramStart"/>
      <w:r w:rsidRPr="00032ACC">
        <w:rPr>
          <w:rFonts w:ascii="Times New Roman" w:hAnsi="Times New Roman" w:cs="Times New Roman"/>
          <w:sz w:val="28"/>
          <w:szCs w:val="28"/>
        </w:rPr>
        <w:t>S.QUANTITY</w:t>
      </w:r>
      <w:proofErr w:type="gramEnd"/>
      <w:r w:rsidRPr="00032ACC">
        <w:rPr>
          <w:rFonts w:ascii="Times New Roman" w:hAnsi="Times New Roman" w:cs="Times New Roman"/>
          <w:sz w:val="28"/>
          <w:szCs w:val="28"/>
        </w:rPr>
        <w:t>*</w:t>
      </w:r>
      <w:proofErr w:type="gramStart"/>
      <w:r w:rsidRPr="00032ACC">
        <w:rPr>
          <w:rFonts w:ascii="Times New Roman" w:hAnsi="Times New Roman" w:cs="Times New Roman"/>
          <w:sz w:val="28"/>
          <w:szCs w:val="28"/>
        </w:rPr>
        <w:t>S.PRICE</w:t>
      </w:r>
      <w:proofErr w:type="gramEnd"/>
      <w:r w:rsidRPr="00032ACC">
        <w:rPr>
          <w:rFonts w:ascii="Times New Roman" w:hAnsi="Times New Roman" w:cs="Times New Roman"/>
          <w:sz w:val="28"/>
          <w:szCs w:val="28"/>
        </w:rPr>
        <w:t>_PER_UNIT);</w:t>
      </w:r>
    </w:p>
    <w:p w14:paraId="33F9742F" w14:textId="77777777" w:rsidR="006A75C4" w:rsidRPr="00032ACC" w:rsidRDefault="006A75C4" w:rsidP="006A75C4">
      <w:pPr>
        <w:ind w:left="720"/>
        <w:rPr>
          <w:rFonts w:ascii="Times New Roman" w:hAnsi="Times New Roman" w:cs="Times New Roman"/>
          <w:sz w:val="28"/>
          <w:szCs w:val="28"/>
        </w:rPr>
      </w:pPr>
    </w:p>
    <w:p w14:paraId="69A8175A" w14:textId="77777777" w:rsidR="006A75C4" w:rsidRPr="00032ACC" w:rsidRDefault="006A75C4" w:rsidP="006A75C4">
      <w:pPr>
        <w:ind w:left="720"/>
        <w:rPr>
          <w:rFonts w:ascii="Times New Roman" w:hAnsi="Times New Roman" w:cs="Times New Roman"/>
          <w:sz w:val="28"/>
          <w:szCs w:val="28"/>
        </w:rPr>
      </w:pPr>
    </w:p>
    <w:p w14:paraId="1662844D" w14:textId="77777777" w:rsidR="006A75C4" w:rsidRPr="00032ACC" w:rsidRDefault="006A75C4" w:rsidP="006A75C4">
      <w:pPr>
        <w:ind w:left="720"/>
        <w:rPr>
          <w:rFonts w:ascii="Times New Roman" w:hAnsi="Times New Roman" w:cs="Times New Roman"/>
          <w:sz w:val="28"/>
          <w:szCs w:val="28"/>
        </w:rPr>
      </w:pPr>
    </w:p>
    <w:p w14:paraId="1A43B348" w14:textId="0218756B" w:rsidR="00410671" w:rsidRPr="00032ACC" w:rsidRDefault="00000000" w:rsidP="006A75C4">
      <w:pPr>
        <w:numPr>
          <w:ilvl w:val="0"/>
          <w:numId w:val="4"/>
        </w:numPr>
        <w:rPr>
          <w:rFonts w:ascii="Times New Roman" w:hAnsi="Times New Roman" w:cs="Times New Roman"/>
          <w:sz w:val="28"/>
          <w:szCs w:val="28"/>
        </w:rPr>
      </w:pPr>
      <w:r w:rsidRPr="00032ACC">
        <w:rPr>
          <w:rFonts w:ascii="Times New Roman" w:hAnsi="Times New Roman" w:cs="Times New Roman"/>
          <w:sz w:val="28"/>
          <w:szCs w:val="28"/>
        </w:rPr>
        <w:t>Get the number of orders per product and filter to include only products that have been ordered more than 10 times, then order the results by the highest number of orders (use INNER JOIN between sales and products).</w:t>
      </w:r>
    </w:p>
    <w:p w14:paraId="19C6C702" w14:textId="77777777" w:rsidR="002C4561" w:rsidRPr="00032ACC" w:rsidRDefault="002C4561" w:rsidP="002C4561">
      <w:pPr>
        <w:rPr>
          <w:rFonts w:ascii="Times New Roman" w:hAnsi="Times New Roman" w:cs="Times New Roman"/>
          <w:sz w:val="28"/>
          <w:szCs w:val="28"/>
        </w:rPr>
      </w:pPr>
    </w:p>
    <w:p w14:paraId="6E37CEAC" w14:textId="77777777" w:rsidR="00B51DFE" w:rsidRPr="00032ACC" w:rsidRDefault="00B51DFE" w:rsidP="00B51DFE">
      <w:pPr>
        <w:ind w:left="720"/>
        <w:rPr>
          <w:rFonts w:ascii="Times New Roman" w:hAnsi="Times New Roman" w:cs="Times New Roman"/>
          <w:sz w:val="28"/>
          <w:szCs w:val="28"/>
        </w:rPr>
      </w:pPr>
      <w:r w:rsidRPr="00032ACC">
        <w:rPr>
          <w:rFonts w:ascii="Times New Roman" w:hAnsi="Times New Roman" w:cs="Times New Roman"/>
          <w:sz w:val="28"/>
          <w:szCs w:val="28"/>
        </w:rPr>
        <w:t>SELECT COUNT(</w:t>
      </w:r>
      <w:proofErr w:type="gramStart"/>
      <w:r w:rsidRPr="00032ACC">
        <w:rPr>
          <w:rFonts w:ascii="Times New Roman" w:hAnsi="Times New Roman" w:cs="Times New Roman"/>
          <w:sz w:val="28"/>
          <w:szCs w:val="28"/>
        </w:rPr>
        <w:t>S.ORDER</w:t>
      </w:r>
      <w:proofErr w:type="gramEnd"/>
      <w:r w:rsidRPr="00032ACC">
        <w:rPr>
          <w:rFonts w:ascii="Times New Roman" w:hAnsi="Times New Roman" w:cs="Times New Roman"/>
          <w:sz w:val="28"/>
          <w:szCs w:val="28"/>
        </w:rPr>
        <w:t>_ID) TOTAL_</w:t>
      </w:r>
      <w:proofErr w:type="gramStart"/>
      <w:r w:rsidRPr="00032ACC">
        <w:rPr>
          <w:rFonts w:ascii="Times New Roman" w:hAnsi="Times New Roman" w:cs="Times New Roman"/>
          <w:sz w:val="28"/>
          <w:szCs w:val="28"/>
        </w:rPr>
        <w:t>ORDERS,P</w:t>
      </w:r>
      <w:proofErr w:type="gramEnd"/>
      <w:r w:rsidRPr="00032ACC">
        <w:rPr>
          <w:rFonts w:ascii="Times New Roman" w:hAnsi="Times New Roman" w:cs="Times New Roman"/>
          <w:sz w:val="28"/>
          <w:szCs w:val="28"/>
        </w:rPr>
        <w:t>.PRODUCT_ID</w:t>
      </w:r>
    </w:p>
    <w:p w14:paraId="6E008C20" w14:textId="77777777" w:rsidR="00B51DFE" w:rsidRPr="00032ACC" w:rsidRDefault="00B51DFE" w:rsidP="00B51DFE">
      <w:pPr>
        <w:ind w:left="720"/>
        <w:rPr>
          <w:rFonts w:ascii="Times New Roman" w:hAnsi="Times New Roman" w:cs="Times New Roman"/>
          <w:sz w:val="28"/>
          <w:szCs w:val="28"/>
        </w:rPr>
      </w:pPr>
      <w:r w:rsidRPr="00032ACC">
        <w:rPr>
          <w:rFonts w:ascii="Times New Roman" w:hAnsi="Times New Roman" w:cs="Times New Roman"/>
          <w:sz w:val="28"/>
          <w:szCs w:val="28"/>
        </w:rPr>
        <w:t>FROM SALES S</w:t>
      </w:r>
    </w:p>
    <w:p w14:paraId="260C9A58" w14:textId="77777777" w:rsidR="00B51DFE" w:rsidRPr="00032ACC" w:rsidRDefault="00B51DFE" w:rsidP="00B51DFE">
      <w:pPr>
        <w:ind w:left="720"/>
        <w:rPr>
          <w:rFonts w:ascii="Times New Roman" w:hAnsi="Times New Roman" w:cs="Times New Roman"/>
          <w:sz w:val="28"/>
          <w:szCs w:val="28"/>
        </w:rPr>
      </w:pPr>
      <w:r w:rsidRPr="00032ACC">
        <w:rPr>
          <w:rFonts w:ascii="Times New Roman" w:hAnsi="Times New Roman" w:cs="Times New Roman"/>
          <w:sz w:val="28"/>
          <w:szCs w:val="28"/>
        </w:rPr>
        <w:t xml:space="preserve">INNER JOIN PRODUCTS P ON </w:t>
      </w:r>
      <w:proofErr w:type="gramStart"/>
      <w:r w:rsidRPr="00032ACC">
        <w:rPr>
          <w:rFonts w:ascii="Times New Roman" w:hAnsi="Times New Roman" w:cs="Times New Roman"/>
          <w:sz w:val="28"/>
          <w:szCs w:val="28"/>
        </w:rPr>
        <w:t>S.PRODUCT</w:t>
      </w:r>
      <w:proofErr w:type="gramEnd"/>
      <w:r w:rsidRPr="00032ACC">
        <w:rPr>
          <w:rFonts w:ascii="Times New Roman" w:hAnsi="Times New Roman" w:cs="Times New Roman"/>
          <w:sz w:val="28"/>
          <w:szCs w:val="28"/>
        </w:rPr>
        <w:t>_ID=P.PRODUCT_ID</w:t>
      </w:r>
    </w:p>
    <w:p w14:paraId="4C89D90A" w14:textId="77777777" w:rsidR="00B51DFE" w:rsidRPr="00032ACC" w:rsidRDefault="00B51DFE" w:rsidP="00B51DFE">
      <w:pPr>
        <w:ind w:left="720"/>
        <w:rPr>
          <w:rFonts w:ascii="Times New Roman" w:hAnsi="Times New Roman" w:cs="Times New Roman"/>
          <w:sz w:val="28"/>
          <w:szCs w:val="28"/>
        </w:rPr>
      </w:pPr>
      <w:r w:rsidRPr="00032ACC">
        <w:rPr>
          <w:rFonts w:ascii="Times New Roman" w:hAnsi="Times New Roman" w:cs="Times New Roman"/>
          <w:sz w:val="28"/>
          <w:szCs w:val="28"/>
        </w:rPr>
        <w:t xml:space="preserve">GROUP BY </w:t>
      </w:r>
      <w:proofErr w:type="gramStart"/>
      <w:r w:rsidRPr="00032ACC">
        <w:rPr>
          <w:rFonts w:ascii="Times New Roman" w:hAnsi="Times New Roman" w:cs="Times New Roman"/>
          <w:sz w:val="28"/>
          <w:szCs w:val="28"/>
        </w:rPr>
        <w:t>P.PRODUCT</w:t>
      </w:r>
      <w:proofErr w:type="gramEnd"/>
      <w:r w:rsidRPr="00032ACC">
        <w:rPr>
          <w:rFonts w:ascii="Times New Roman" w:hAnsi="Times New Roman" w:cs="Times New Roman"/>
          <w:sz w:val="28"/>
          <w:szCs w:val="28"/>
        </w:rPr>
        <w:t>_ID</w:t>
      </w:r>
    </w:p>
    <w:p w14:paraId="5F5841E0" w14:textId="77777777" w:rsidR="00B51DFE" w:rsidRPr="00032ACC" w:rsidRDefault="00B51DFE" w:rsidP="00B51DFE">
      <w:pPr>
        <w:ind w:left="720"/>
        <w:rPr>
          <w:rFonts w:ascii="Times New Roman" w:hAnsi="Times New Roman" w:cs="Times New Roman"/>
          <w:sz w:val="28"/>
          <w:szCs w:val="28"/>
        </w:rPr>
      </w:pPr>
      <w:r w:rsidRPr="00032ACC">
        <w:rPr>
          <w:rFonts w:ascii="Times New Roman" w:hAnsi="Times New Roman" w:cs="Times New Roman"/>
          <w:sz w:val="28"/>
          <w:szCs w:val="28"/>
        </w:rPr>
        <w:t>HAVING COUNT(</w:t>
      </w:r>
      <w:proofErr w:type="gramStart"/>
      <w:r w:rsidRPr="00032ACC">
        <w:rPr>
          <w:rFonts w:ascii="Times New Roman" w:hAnsi="Times New Roman" w:cs="Times New Roman"/>
          <w:sz w:val="28"/>
          <w:szCs w:val="28"/>
        </w:rPr>
        <w:t>S.ORDER</w:t>
      </w:r>
      <w:proofErr w:type="gramEnd"/>
      <w:r w:rsidRPr="00032ACC">
        <w:rPr>
          <w:rFonts w:ascii="Times New Roman" w:hAnsi="Times New Roman" w:cs="Times New Roman"/>
          <w:sz w:val="28"/>
          <w:szCs w:val="28"/>
        </w:rPr>
        <w:t>_ID)&gt;10</w:t>
      </w:r>
    </w:p>
    <w:p w14:paraId="57497F73" w14:textId="57E42822" w:rsidR="002C4561" w:rsidRPr="00032ACC" w:rsidRDefault="00B51DFE" w:rsidP="00B51DFE">
      <w:pPr>
        <w:ind w:left="720"/>
        <w:rPr>
          <w:rFonts w:ascii="Times New Roman" w:hAnsi="Times New Roman" w:cs="Times New Roman"/>
          <w:sz w:val="28"/>
          <w:szCs w:val="28"/>
        </w:rPr>
      </w:pPr>
      <w:r w:rsidRPr="00032ACC">
        <w:rPr>
          <w:rFonts w:ascii="Times New Roman" w:hAnsi="Times New Roman" w:cs="Times New Roman"/>
          <w:sz w:val="28"/>
          <w:szCs w:val="28"/>
        </w:rPr>
        <w:t>ORDER BY TOTAL_ORDERS DESC;</w:t>
      </w:r>
    </w:p>
    <w:p w14:paraId="7A628327" w14:textId="77777777" w:rsidR="002C4561" w:rsidRPr="00032ACC" w:rsidRDefault="002C4561" w:rsidP="002C4561">
      <w:pPr>
        <w:rPr>
          <w:rFonts w:ascii="Times New Roman" w:hAnsi="Times New Roman" w:cs="Times New Roman"/>
          <w:sz w:val="28"/>
          <w:szCs w:val="28"/>
        </w:rPr>
      </w:pPr>
    </w:p>
    <w:p w14:paraId="429AF4E7" w14:textId="21ABEEBD" w:rsidR="00EA1C2B" w:rsidRPr="00032ACC" w:rsidRDefault="00000000" w:rsidP="00EA1C2B">
      <w:pPr>
        <w:numPr>
          <w:ilvl w:val="0"/>
          <w:numId w:val="4"/>
        </w:numPr>
        <w:spacing w:after="240"/>
        <w:rPr>
          <w:rFonts w:ascii="Times New Roman" w:hAnsi="Times New Roman" w:cs="Times New Roman"/>
          <w:sz w:val="28"/>
          <w:szCs w:val="28"/>
        </w:rPr>
      </w:pPr>
      <w:r w:rsidRPr="00032ACC">
        <w:rPr>
          <w:rFonts w:ascii="Times New Roman" w:hAnsi="Times New Roman" w:cs="Times New Roman"/>
          <w:sz w:val="28"/>
          <w:szCs w:val="28"/>
        </w:rPr>
        <w:t xml:space="preserve">Retrieve the number of payments made per customer where the payment status is 'Payment </w:t>
      </w:r>
      <w:proofErr w:type="spellStart"/>
      <w:r w:rsidRPr="00032ACC">
        <w:rPr>
          <w:rFonts w:ascii="Times New Roman" w:hAnsi="Times New Roman" w:cs="Times New Roman"/>
          <w:sz w:val="28"/>
          <w:szCs w:val="28"/>
        </w:rPr>
        <w:t>Successed</w:t>
      </w:r>
      <w:proofErr w:type="spellEnd"/>
      <w:r w:rsidRPr="00032ACC">
        <w:rPr>
          <w:rFonts w:ascii="Times New Roman" w:hAnsi="Times New Roman" w:cs="Times New Roman"/>
          <w:sz w:val="28"/>
          <w:szCs w:val="28"/>
        </w:rPr>
        <w:t>' and group by customer, ordering by payment count (use INNER JOIN between payments and customers).</w:t>
      </w:r>
    </w:p>
    <w:p w14:paraId="4DB20B33" w14:textId="77777777" w:rsidR="00EA1C2B" w:rsidRPr="00032ACC" w:rsidRDefault="00EA1C2B" w:rsidP="00EA1C2B">
      <w:pPr>
        <w:spacing w:after="240"/>
        <w:ind w:left="720"/>
        <w:rPr>
          <w:rFonts w:ascii="Times New Roman" w:hAnsi="Times New Roman" w:cs="Times New Roman"/>
          <w:sz w:val="28"/>
          <w:szCs w:val="28"/>
        </w:rPr>
      </w:pPr>
      <w:r w:rsidRPr="00032ACC">
        <w:rPr>
          <w:rFonts w:ascii="Times New Roman" w:hAnsi="Times New Roman" w:cs="Times New Roman"/>
          <w:sz w:val="28"/>
          <w:szCs w:val="28"/>
        </w:rPr>
        <w:lastRenderedPageBreak/>
        <w:t>SELECT COUNT(</w:t>
      </w:r>
      <w:proofErr w:type="gramStart"/>
      <w:r w:rsidRPr="00032ACC">
        <w:rPr>
          <w:rFonts w:ascii="Times New Roman" w:hAnsi="Times New Roman" w:cs="Times New Roman"/>
          <w:sz w:val="28"/>
          <w:szCs w:val="28"/>
        </w:rPr>
        <w:t>P.PAYMENT</w:t>
      </w:r>
      <w:proofErr w:type="gramEnd"/>
      <w:r w:rsidRPr="00032ACC">
        <w:rPr>
          <w:rFonts w:ascii="Times New Roman" w:hAnsi="Times New Roman" w:cs="Times New Roman"/>
          <w:sz w:val="28"/>
          <w:szCs w:val="28"/>
        </w:rPr>
        <w:t>_ID) NO_OF_</w:t>
      </w:r>
      <w:proofErr w:type="gramStart"/>
      <w:r w:rsidRPr="00032ACC">
        <w:rPr>
          <w:rFonts w:ascii="Times New Roman" w:hAnsi="Times New Roman" w:cs="Times New Roman"/>
          <w:sz w:val="28"/>
          <w:szCs w:val="28"/>
        </w:rPr>
        <w:t>PAYMENTS,C</w:t>
      </w:r>
      <w:proofErr w:type="gramEnd"/>
      <w:r w:rsidRPr="00032ACC">
        <w:rPr>
          <w:rFonts w:ascii="Times New Roman" w:hAnsi="Times New Roman" w:cs="Times New Roman"/>
          <w:sz w:val="28"/>
          <w:szCs w:val="28"/>
        </w:rPr>
        <w:t>.CUSTOMER_ID</w:t>
      </w:r>
    </w:p>
    <w:p w14:paraId="42646FBB" w14:textId="77777777" w:rsidR="00EA1C2B" w:rsidRPr="00032ACC" w:rsidRDefault="00EA1C2B" w:rsidP="00EA1C2B">
      <w:pPr>
        <w:spacing w:after="240"/>
        <w:ind w:left="720"/>
        <w:rPr>
          <w:rFonts w:ascii="Times New Roman" w:hAnsi="Times New Roman" w:cs="Times New Roman"/>
          <w:sz w:val="28"/>
          <w:szCs w:val="28"/>
        </w:rPr>
      </w:pPr>
      <w:r w:rsidRPr="00032ACC">
        <w:rPr>
          <w:rFonts w:ascii="Times New Roman" w:hAnsi="Times New Roman" w:cs="Times New Roman"/>
          <w:sz w:val="28"/>
          <w:szCs w:val="28"/>
        </w:rPr>
        <w:t>FROM SALES S</w:t>
      </w:r>
    </w:p>
    <w:p w14:paraId="221F285C" w14:textId="77777777" w:rsidR="00EA1C2B" w:rsidRPr="00032ACC" w:rsidRDefault="00EA1C2B" w:rsidP="00EA1C2B">
      <w:pPr>
        <w:spacing w:after="240"/>
        <w:ind w:left="720"/>
        <w:rPr>
          <w:rFonts w:ascii="Times New Roman" w:hAnsi="Times New Roman" w:cs="Times New Roman"/>
          <w:sz w:val="28"/>
          <w:szCs w:val="28"/>
        </w:rPr>
      </w:pPr>
      <w:r w:rsidRPr="00032ACC">
        <w:rPr>
          <w:rFonts w:ascii="Times New Roman" w:hAnsi="Times New Roman" w:cs="Times New Roman"/>
          <w:sz w:val="28"/>
          <w:szCs w:val="28"/>
        </w:rPr>
        <w:t xml:space="preserve">INNER JOIN CUSTOMERS C ON </w:t>
      </w:r>
      <w:proofErr w:type="gramStart"/>
      <w:r w:rsidRPr="00032ACC">
        <w:rPr>
          <w:rFonts w:ascii="Times New Roman" w:hAnsi="Times New Roman" w:cs="Times New Roman"/>
          <w:sz w:val="28"/>
          <w:szCs w:val="28"/>
        </w:rPr>
        <w:t>C.CUSTOMER</w:t>
      </w:r>
      <w:proofErr w:type="gramEnd"/>
      <w:r w:rsidRPr="00032ACC">
        <w:rPr>
          <w:rFonts w:ascii="Times New Roman" w:hAnsi="Times New Roman" w:cs="Times New Roman"/>
          <w:sz w:val="28"/>
          <w:szCs w:val="28"/>
        </w:rPr>
        <w:t>_ID=S.CUSTOMER_ID</w:t>
      </w:r>
    </w:p>
    <w:p w14:paraId="205C1995" w14:textId="77777777" w:rsidR="00EA1C2B" w:rsidRPr="00032ACC" w:rsidRDefault="00EA1C2B" w:rsidP="00EA1C2B">
      <w:pPr>
        <w:spacing w:after="240"/>
        <w:ind w:left="720"/>
        <w:rPr>
          <w:rFonts w:ascii="Times New Roman" w:hAnsi="Times New Roman" w:cs="Times New Roman"/>
          <w:sz w:val="28"/>
          <w:szCs w:val="28"/>
        </w:rPr>
      </w:pPr>
      <w:r w:rsidRPr="00032ACC">
        <w:rPr>
          <w:rFonts w:ascii="Times New Roman" w:hAnsi="Times New Roman" w:cs="Times New Roman"/>
          <w:sz w:val="28"/>
          <w:szCs w:val="28"/>
        </w:rPr>
        <w:t xml:space="preserve">INNER JOIN PAYMENTS P ON </w:t>
      </w:r>
      <w:proofErr w:type="gramStart"/>
      <w:r w:rsidRPr="00032ACC">
        <w:rPr>
          <w:rFonts w:ascii="Times New Roman" w:hAnsi="Times New Roman" w:cs="Times New Roman"/>
          <w:sz w:val="28"/>
          <w:szCs w:val="28"/>
        </w:rPr>
        <w:t>P.ORDER</w:t>
      </w:r>
      <w:proofErr w:type="gramEnd"/>
      <w:r w:rsidRPr="00032ACC">
        <w:rPr>
          <w:rFonts w:ascii="Times New Roman" w:hAnsi="Times New Roman" w:cs="Times New Roman"/>
          <w:sz w:val="28"/>
          <w:szCs w:val="28"/>
        </w:rPr>
        <w:t>_ID=S.ORDER_ID</w:t>
      </w:r>
    </w:p>
    <w:p w14:paraId="084E1989" w14:textId="77777777" w:rsidR="00EA1C2B" w:rsidRPr="00032ACC" w:rsidRDefault="00EA1C2B" w:rsidP="00EA1C2B">
      <w:pPr>
        <w:spacing w:after="240"/>
        <w:ind w:left="720"/>
        <w:rPr>
          <w:rFonts w:ascii="Times New Roman" w:hAnsi="Times New Roman" w:cs="Times New Roman"/>
          <w:sz w:val="28"/>
          <w:szCs w:val="28"/>
        </w:rPr>
      </w:pPr>
      <w:r w:rsidRPr="00032ACC">
        <w:rPr>
          <w:rFonts w:ascii="Times New Roman" w:hAnsi="Times New Roman" w:cs="Times New Roman"/>
          <w:sz w:val="28"/>
          <w:szCs w:val="28"/>
        </w:rPr>
        <w:t xml:space="preserve">WHERE PAYMENT_STATUS='Payment </w:t>
      </w:r>
      <w:proofErr w:type="spellStart"/>
      <w:r w:rsidRPr="00032ACC">
        <w:rPr>
          <w:rFonts w:ascii="Times New Roman" w:hAnsi="Times New Roman" w:cs="Times New Roman"/>
          <w:sz w:val="28"/>
          <w:szCs w:val="28"/>
        </w:rPr>
        <w:t>Successed</w:t>
      </w:r>
      <w:proofErr w:type="spellEnd"/>
      <w:r w:rsidRPr="00032ACC">
        <w:rPr>
          <w:rFonts w:ascii="Times New Roman" w:hAnsi="Times New Roman" w:cs="Times New Roman"/>
          <w:sz w:val="28"/>
          <w:szCs w:val="28"/>
        </w:rPr>
        <w:t>'</w:t>
      </w:r>
    </w:p>
    <w:p w14:paraId="37365D49" w14:textId="77777777" w:rsidR="00EA1C2B" w:rsidRPr="00032ACC" w:rsidRDefault="00EA1C2B" w:rsidP="00EA1C2B">
      <w:pPr>
        <w:spacing w:after="240"/>
        <w:ind w:left="720"/>
        <w:rPr>
          <w:rFonts w:ascii="Times New Roman" w:hAnsi="Times New Roman" w:cs="Times New Roman"/>
          <w:sz w:val="28"/>
          <w:szCs w:val="28"/>
        </w:rPr>
      </w:pPr>
      <w:r w:rsidRPr="00032ACC">
        <w:rPr>
          <w:rFonts w:ascii="Times New Roman" w:hAnsi="Times New Roman" w:cs="Times New Roman"/>
          <w:sz w:val="28"/>
          <w:szCs w:val="28"/>
        </w:rPr>
        <w:t xml:space="preserve">GROUP BY </w:t>
      </w:r>
      <w:proofErr w:type="gramStart"/>
      <w:r w:rsidRPr="00032ACC">
        <w:rPr>
          <w:rFonts w:ascii="Times New Roman" w:hAnsi="Times New Roman" w:cs="Times New Roman"/>
          <w:sz w:val="28"/>
          <w:szCs w:val="28"/>
        </w:rPr>
        <w:t>C.CUSTOMER</w:t>
      </w:r>
      <w:proofErr w:type="gramEnd"/>
      <w:r w:rsidRPr="00032ACC">
        <w:rPr>
          <w:rFonts w:ascii="Times New Roman" w:hAnsi="Times New Roman" w:cs="Times New Roman"/>
          <w:sz w:val="28"/>
          <w:szCs w:val="28"/>
        </w:rPr>
        <w:t>_ID</w:t>
      </w:r>
    </w:p>
    <w:p w14:paraId="6724D07A" w14:textId="3BA57C0E" w:rsidR="00B51DFE" w:rsidRPr="00032ACC" w:rsidRDefault="00EA1C2B" w:rsidP="00EA1C2B">
      <w:pPr>
        <w:spacing w:after="240"/>
        <w:ind w:left="720"/>
        <w:rPr>
          <w:rFonts w:ascii="Times New Roman" w:hAnsi="Times New Roman" w:cs="Times New Roman"/>
          <w:sz w:val="28"/>
          <w:szCs w:val="28"/>
        </w:rPr>
      </w:pPr>
      <w:r w:rsidRPr="00032ACC">
        <w:rPr>
          <w:rFonts w:ascii="Times New Roman" w:hAnsi="Times New Roman" w:cs="Times New Roman"/>
          <w:sz w:val="28"/>
          <w:szCs w:val="28"/>
        </w:rPr>
        <w:t>ORDER BY NO_OF_PAYMENTS DESC;</w:t>
      </w:r>
    </w:p>
    <w:p w14:paraId="1770022E" w14:textId="77777777" w:rsidR="00410671" w:rsidRPr="00032ACC" w:rsidRDefault="00410671">
      <w:pPr>
        <w:rPr>
          <w:rFonts w:ascii="Times New Roman" w:hAnsi="Times New Roman" w:cs="Times New Roman"/>
          <w:sz w:val="28"/>
          <w:szCs w:val="28"/>
        </w:rPr>
      </w:pPr>
    </w:p>
    <w:p w14:paraId="0F476E46" w14:textId="77777777" w:rsidR="00032ACC" w:rsidRDefault="00032ACC">
      <w:pPr>
        <w:pStyle w:val="Heading2"/>
        <w:rPr>
          <w:rFonts w:ascii="Times New Roman" w:hAnsi="Times New Roman" w:cs="Times New Roman"/>
          <w:b/>
          <w:sz w:val="28"/>
          <w:szCs w:val="28"/>
          <w:shd w:val="clear" w:color="auto" w:fill="EA9999"/>
        </w:rPr>
      </w:pPr>
      <w:bookmarkStart w:id="7" w:name="_xu98f0ybj40p" w:colFirst="0" w:colLast="0"/>
      <w:bookmarkStart w:id="8" w:name="_6lfv16k31rqh" w:colFirst="0" w:colLast="0"/>
      <w:bookmarkEnd w:id="7"/>
      <w:bookmarkEnd w:id="8"/>
    </w:p>
    <w:p w14:paraId="727272FC" w14:textId="28AEDDC9" w:rsidR="00410671" w:rsidRPr="00032ACC" w:rsidRDefault="00000000">
      <w:pPr>
        <w:pStyle w:val="Heading2"/>
        <w:rPr>
          <w:rFonts w:ascii="Times New Roman" w:hAnsi="Times New Roman" w:cs="Times New Roman"/>
          <w:b/>
          <w:sz w:val="28"/>
          <w:szCs w:val="28"/>
          <w:shd w:val="clear" w:color="auto" w:fill="EA9999"/>
        </w:rPr>
      </w:pPr>
      <w:r w:rsidRPr="00032ACC">
        <w:rPr>
          <w:rFonts w:ascii="Times New Roman" w:hAnsi="Times New Roman" w:cs="Times New Roman"/>
          <w:b/>
          <w:sz w:val="28"/>
          <w:szCs w:val="28"/>
          <w:shd w:val="clear" w:color="auto" w:fill="EA9999"/>
        </w:rPr>
        <w:t>DATE FUNCTIONS</w:t>
      </w:r>
    </w:p>
    <w:p w14:paraId="2BB2127A" w14:textId="77777777" w:rsidR="00410671" w:rsidRPr="00032ACC" w:rsidRDefault="00000000">
      <w:pPr>
        <w:numPr>
          <w:ilvl w:val="0"/>
          <w:numId w:val="5"/>
        </w:numPr>
        <w:spacing w:before="240"/>
        <w:rPr>
          <w:rFonts w:ascii="Times New Roman" w:hAnsi="Times New Roman" w:cs="Times New Roman"/>
          <w:sz w:val="28"/>
          <w:szCs w:val="28"/>
        </w:rPr>
      </w:pPr>
      <w:r w:rsidRPr="00032ACC">
        <w:rPr>
          <w:rFonts w:ascii="Times New Roman" w:hAnsi="Times New Roman" w:cs="Times New Roman"/>
          <w:sz w:val="28"/>
          <w:szCs w:val="28"/>
        </w:rPr>
        <w:t xml:space="preserve">List all orders that were placed within the year 2023 (use </w:t>
      </w:r>
      <w:proofErr w:type="spellStart"/>
      <w:r w:rsidRPr="00032ACC">
        <w:rPr>
          <w:rFonts w:ascii="Times New Roman" w:hAnsi="Times New Roman" w:cs="Times New Roman"/>
          <w:sz w:val="28"/>
          <w:szCs w:val="28"/>
        </w:rPr>
        <w:t>order_date</w:t>
      </w:r>
      <w:proofErr w:type="spellEnd"/>
      <w:r w:rsidRPr="00032ACC">
        <w:rPr>
          <w:rFonts w:ascii="Times New Roman" w:hAnsi="Times New Roman" w:cs="Times New Roman"/>
          <w:sz w:val="28"/>
          <w:szCs w:val="28"/>
        </w:rPr>
        <w:t xml:space="preserve"> with the EXTRACT function).</w:t>
      </w:r>
    </w:p>
    <w:p w14:paraId="029F24B9" w14:textId="74ECDAA0" w:rsidR="00EA1C2B" w:rsidRPr="00032ACC" w:rsidRDefault="00EA1C2B" w:rsidP="00EA1C2B">
      <w:pPr>
        <w:spacing w:before="240"/>
        <w:ind w:left="720"/>
        <w:rPr>
          <w:rFonts w:ascii="Times New Roman" w:hAnsi="Times New Roman" w:cs="Times New Roman"/>
          <w:sz w:val="28"/>
          <w:szCs w:val="28"/>
        </w:rPr>
      </w:pPr>
      <w:r w:rsidRPr="00032ACC">
        <w:rPr>
          <w:rFonts w:ascii="Times New Roman" w:hAnsi="Times New Roman" w:cs="Times New Roman"/>
          <w:sz w:val="28"/>
          <w:szCs w:val="28"/>
        </w:rPr>
        <w:t>SELECT ORDER_ID</w:t>
      </w:r>
    </w:p>
    <w:p w14:paraId="04266B39" w14:textId="3D8C2489" w:rsidR="00EA1C2B" w:rsidRPr="00032ACC" w:rsidRDefault="00EA1C2B" w:rsidP="00EA1C2B">
      <w:pPr>
        <w:spacing w:before="240"/>
        <w:ind w:left="720"/>
        <w:rPr>
          <w:rFonts w:ascii="Times New Roman" w:hAnsi="Times New Roman" w:cs="Times New Roman"/>
          <w:sz w:val="28"/>
          <w:szCs w:val="28"/>
        </w:rPr>
      </w:pPr>
      <w:r w:rsidRPr="00032ACC">
        <w:rPr>
          <w:rFonts w:ascii="Times New Roman" w:hAnsi="Times New Roman" w:cs="Times New Roman"/>
          <w:sz w:val="28"/>
          <w:szCs w:val="28"/>
        </w:rPr>
        <w:t xml:space="preserve">FROM SALES </w:t>
      </w:r>
    </w:p>
    <w:p w14:paraId="0FB13A12" w14:textId="726C12C7" w:rsidR="00EA1C2B" w:rsidRPr="00032ACC" w:rsidRDefault="00EA1C2B" w:rsidP="00EA1C2B">
      <w:pPr>
        <w:spacing w:before="240"/>
        <w:ind w:left="720"/>
        <w:rPr>
          <w:rFonts w:ascii="Times New Roman" w:hAnsi="Times New Roman" w:cs="Times New Roman"/>
          <w:sz w:val="28"/>
          <w:szCs w:val="28"/>
        </w:rPr>
      </w:pPr>
      <w:r w:rsidRPr="00032ACC">
        <w:rPr>
          <w:rFonts w:ascii="Times New Roman" w:hAnsi="Times New Roman" w:cs="Times New Roman"/>
          <w:sz w:val="28"/>
          <w:szCs w:val="28"/>
        </w:rPr>
        <w:t>WHERE ORDER_DATE BETWEEN ‘2022-12-31’ AND ‘2024-01-01’;</w:t>
      </w:r>
    </w:p>
    <w:p w14:paraId="4E7F5E24" w14:textId="79F78E7D" w:rsidR="00BA2D7F" w:rsidRPr="00032ACC" w:rsidRDefault="00BA2D7F" w:rsidP="00EA1C2B">
      <w:pPr>
        <w:spacing w:before="240"/>
        <w:ind w:left="720"/>
        <w:rPr>
          <w:rFonts w:ascii="Times New Roman" w:hAnsi="Times New Roman" w:cs="Times New Roman"/>
          <w:sz w:val="28"/>
          <w:szCs w:val="28"/>
        </w:rPr>
      </w:pPr>
      <w:r w:rsidRPr="00032ACC">
        <w:rPr>
          <w:rFonts w:ascii="Times New Roman" w:hAnsi="Times New Roman" w:cs="Times New Roman"/>
          <w:sz w:val="28"/>
          <w:szCs w:val="28"/>
        </w:rPr>
        <w:t>(Or)</w:t>
      </w:r>
    </w:p>
    <w:p w14:paraId="184D938C" w14:textId="77777777" w:rsidR="00BA2D7F" w:rsidRPr="00032ACC" w:rsidRDefault="00BA2D7F" w:rsidP="00BA2D7F">
      <w:pPr>
        <w:spacing w:before="240"/>
        <w:ind w:left="720"/>
        <w:rPr>
          <w:rFonts w:ascii="Times New Roman" w:hAnsi="Times New Roman" w:cs="Times New Roman"/>
          <w:sz w:val="28"/>
          <w:szCs w:val="28"/>
        </w:rPr>
      </w:pPr>
      <w:r w:rsidRPr="00032ACC">
        <w:rPr>
          <w:rFonts w:ascii="Times New Roman" w:hAnsi="Times New Roman" w:cs="Times New Roman"/>
          <w:sz w:val="28"/>
          <w:szCs w:val="28"/>
        </w:rPr>
        <w:t>SELECT ORDER_ID</w:t>
      </w:r>
    </w:p>
    <w:p w14:paraId="73221A6D" w14:textId="77777777" w:rsidR="00BA2D7F" w:rsidRPr="00032ACC" w:rsidRDefault="00BA2D7F" w:rsidP="00BA2D7F">
      <w:pPr>
        <w:spacing w:before="240"/>
        <w:ind w:left="720"/>
        <w:rPr>
          <w:rFonts w:ascii="Times New Roman" w:hAnsi="Times New Roman" w:cs="Times New Roman"/>
          <w:sz w:val="28"/>
          <w:szCs w:val="28"/>
        </w:rPr>
      </w:pPr>
      <w:r w:rsidRPr="00032ACC">
        <w:rPr>
          <w:rFonts w:ascii="Times New Roman" w:hAnsi="Times New Roman" w:cs="Times New Roman"/>
          <w:sz w:val="28"/>
          <w:szCs w:val="28"/>
        </w:rPr>
        <w:t>FROM SALES</w:t>
      </w:r>
    </w:p>
    <w:p w14:paraId="2229623C" w14:textId="7E5CCD1E" w:rsidR="00BA2D7F" w:rsidRPr="00032ACC" w:rsidRDefault="00BA2D7F" w:rsidP="00BA2D7F">
      <w:pPr>
        <w:spacing w:before="240"/>
        <w:ind w:left="720"/>
        <w:rPr>
          <w:rFonts w:ascii="Times New Roman" w:hAnsi="Times New Roman" w:cs="Times New Roman"/>
          <w:sz w:val="28"/>
          <w:szCs w:val="28"/>
        </w:rPr>
      </w:pPr>
      <w:r w:rsidRPr="00032ACC">
        <w:rPr>
          <w:rFonts w:ascii="Times New Roman" w:hAnsi="Times New Roman" w:cs="Times New Roman"/>
          <w:sz w:val="28"/>
          <w:szCs w:val="28"/>
        </w:rPr>
        <w:t>WHERE ORDER_DATE &gt;= '2022-12-31' AND ORDER_DATE &lt;= '2024-01-01';</w:t>
      </w:r>
    </w:p>
    <w:p w14:paraId="0211AD8F" w14:textId="38CCC67B" w:rsidR="00BA2D7F" w:rsidRPr="00032ACC" w:rsidRDefault="00BA2D7F" w:rsidP="00BA2D7F">
      <w:pPr>
        <w:spacing w:before="240"/>
        <w:rPr>
          <w:rFonts w:ascii="Times New Roman" w:hAnsi="Times New Roman" w:cs="Times New Roman"/>
          <w:sz w:val="28"/>
          <w:szCs w:val="28"/>
        </w:rPr>
      </w:pPr>
      <w:r w:rsidRPr="00032ACC">
        <w:rPr>
          <w:rFonts w:ascii="Times New Roman" w:hAnsi="Times New Roman" w:cs="Times New Roman"/>
          <w:sz w:val="28"/>
          <w:szCs w:val="28"/>
        </w:rPr>
        <w:lastRenderedPageBreak/>
        <w:tab/>
        <w:t>(or)</w:t>
      </w:r>
    </w:p>
    <w:p w14:paraId="373DE761" w14:textId="77777777" w:rsidR="00BA2D7F" w:rsidRPr="00032ACC" w:rsidRDefault="00BA2D7F" w:rsidP="00BA2D7F">
      <w:pPr>
        <w:spacing w:before="240"/>
        <w:rPr>
          <w:rFonts w:ascii="Times New Roman" w:hAnsi="Times New Roman" w:cs="Times New Roman"/>
          <w:sz w:val="28"/>
          <w:szCs w:val="28"/>
        </w:rPr>
      </w:pPr>
      <w:r w:rsidRPr="00032ACC">
        <w:rPr>
          <w:rFonts w:ascii="Times New Roman" w:hAnsi="Times New Roman" w:cs="Times New Roman"/>
          <w:sz w:val="28"/>
          <w:szCs w:val="28"/>
        </w:rPr>
        <w:tab/>
        <w:t>SELECT ORDER_ID</w:t>
      </w:r>
    </w:p>
    <w:p w14:paraId="5CE24010" w14:textId="77777777" w:rsidR="00BA2D7F" w:rsidRPr="00032ACC" w:rsidRDefault="00BA2D7F" w:rsidP="00BA2D7F">
      <w:pPr>
        <w:spacing w:before="240"/>
        <w:ind w:left="720"/>
        <w:rPr>
          <w:rFonts w:ascii="Times New Roman" w:hAnsi="Times New Roman" w:cs="Times New Roman"/>
          <w:sz w:val="28"/>
          <w:szCs w:val="28"/>
        </w:rPr>
      </w:pPr>
      <w:r w:rsidRPr="00032ACC">
        <w:rPr>
          <w:rFonts w:ascii="Times New Roman" w:hAnsi="Times New Roman" w:cs="Times New Roman"/>
          <w:sz w:val="28"/>
          <w:szCs w:val="28"/>
        </w:rPr>
        <w:t>FROM SALES</w:t>
      </w:r>
    </w:p>
    <w:p w14:paraId="1A5D2D47" w14:textId="6EC09F1E" w:rsidR="00BA2D7F" w:rsidRPr="00032ACC" w:rsidRDefault="00BA2D7F" w:rsidP="00BA2D7F">
      <w:pPr>
        <w:spacing w:before="240"/>
        <w:ind w:left="720"/>
        <w:rPr>
          <w:rFonts w:ascii="Times New Roman" w:hAnsi="Times New Roman" w:cs="Times New Roman"/>
          <w:sz w:val="28"/>
          <w:szCs w:val="28"/>
        </w:rPr>
      </w:pPr>
      <w:r w:rsidRPr="00032ACC">
        <w:rPr>
          <w:rFonts w:ascii="Times New Roman" w:hAnsi="Times New Roman" w:cs="Times New Roman"/>
          <w:sz w:val="28"/>
          <w:szCs w:val="28"/>
        </w:rPr>
        <w:t xml:space="preserve">WHERE </w:t>
      </w:r>
      <w:proofErr w:type="gramStart"/>
      <w:r w:rsidRPr="00032ACC">
        <w:rPr>
          <w:rFonts w:ascii="Times New Roman" w:hAnsi="Times New Roman" w:cs="Times New Roman"/>
          <w:sz w:val="28"/>
          <w:szCs w:val="28"/>
        </w:rPr>
        <w:t>EXTRACT(</w:t>
      </w:r>
      <w:proofErr w:type="gramEnd"/>
      <w:r w:rsidRPr="00032ACC">
        <w:rPr>
          <w:rFonts w:ascii="Times New Roman" w:hAnsi="Times New Roman" w:cs="Times New Roman"/>
          <w:sz w:val="28"/>
          <w:szCs w:val="28"/>
        </w:rPr>
        <w:t>YEAR FROM ORDER_DATE) IN (2023);</w:t>
      </w:r>
    </w:p>
    <w:p w14:paraId="2BA9C1AB" w14:textId="77777777" w:rsidR="00BA2D7F" w:rsidRPr="00032ACC" w:rsidRDefault="00BA2D7F" w:rsidP="00BA2D7F">
      <w:pPr>
        <w:spacing w:before="240"/>
        <w:ind w:left="720"/>
        <w:rPr>
          <w:rFonts w:ascii="Times New Roman" w:hAnsi="Times New Roman" w:cs="Times New Roman"/>
          <w:sz w:val="28"/>
          <w:szCs w:val="28"/>
        </w:rPr>
      </w:pPr>
    </w:p>
    <w:p w14:paraId="48B36F5E" w14:textId="7AF2AA6D" w:rsidR="00BA2D7F" w:rsidRPr="00032ACC" w:rsidRDefault="00BA2D7F" w:rsidP="00BA2D7F">
      <w:pPr>
        <w:spacing w:before="240"/>
        <w:ind w:left="720"/>
        <w:rPr>
          <w:rFonts w:ascii="Times New Roman" w:hAnsi="Times New Roman" w:cs="Times New Roman"/>
          <w:sz w:val="28"/>
          <w:szCs w:val="28"/>
        </w:rPr>
      </w:pPr>
      <w:r w:rsidRPr="00032ACC">
        <w:rPr>
          <w:rFonts w:ascii="Times New Roman" w:hAnsi="Times New Roman" w:cs="Times New Roman"/>
          <w:sz w:val="28"/>
          <w:szCs w:val="28"/>
        </w:rPr>
        <w:t>(or)</w:t>
      </w:r>
    </w:p>
    <w:p w14:paraId="290BAE6E" w14:textId="77777777" w:rsidR="00BA2D7F" w:rsidRPr="00032ACC" w:rsidRDefault="00BA2D7F" w:rsidP="00BA2D7F">
      <w:pPr>
        <w:spacing w:before="240"/>
        <w:ind w:left="720"/>
        <w:rPr>
          <w:rFonts w:ascii="Times New Roman" w:hAnsi="Times New Roman" w:cs="Times New Roman"/>
          <w:sz w:val="28"/>
          <w:szCs w:val="28"/>
        </w:rPr>
      </w:pPr>
      <w:r w:rsidRPr="00032ACC">
        <w:rPr>
          <w:rFonts w:ascii="Times New Roman" w:hAnsi="Times New Roman" w:cs="Times New Roman"/>
          <w:sz w:val="28"/>
          <w:szCs w:val="28"/>
        </w:rPr>
        <w:t>SELECT ORDER_ID</w:t>
      </w:r>
    </w:p>
    <w:p w14:paraId="402F715A" w14:textId="77777777" w:rsidR="00BA2D7F" w:rsidRPr="00032ACC" w:rsidRDefault="00BA2D7F" w:rsidP="00BA2D7F">
      <w:pPr>
        <w:spacing w:before="240"/>
        <w:ind w:left="720"/>
        <w:rPr>
          <w:rFonts w:ascii="Times New Roman" w:hAnsi="Times New Roman" w:cs="Times New Roman"/>
          <w:sz w:val="28"/>
          <w:szCs w:val="28"/>
        </w:rPr>
      </w:pPr>
      <w:r w:rsidRPr="00032ACC">
        <w:rPr>
          <w:rFonts w:ascii="Times New Roman" w:hAnsi="Times New Roman" w:cs="Times New Roman"/>
          <w:sz w:val="28"/>
          <w:szCs w:val="28"/>
        </w:rPr>
        <w:t>FROM SALES</w:t>
      </w:r>
    </w:p>
    <w:p w14:paraId="573B510B" w14:textId="771C56CB" w:rsidR="00BA2D7F" w:rsidRPr="00032ACC" w:rsidRDefault="00BA2D7F" w:rsidP="00BA2D7F">
      <w:pPr>
        <w:spacing w:before="240"/>
        <w:ind w:left="720"/>
        <w:rPr>
          <w:rFonts w:ascii="Times New Roman" w:hAnsi="Times New Roman" w:cs="Times New Roman"/>
          <w:sz w:val="28"/>
          <w:szCs w:val="28"/>
        </w:rPr>
      </w:pPr>
      <w:r w:rsidRPr="00032ACC">
        <w:rPr>
          <w:rFonts w:ascii="Times New Roman" w:hAnsi="Times New Roman" w:cs="Times New Roman"/>
          <w:sz w:val="28"/>
          <w:szCs w:val="28"/>
        </w:rPr>
        <w:t xml:space="preserve">WHERE </w:t>
      </w:r>
      <w:proofErr w:type="gramStart"/>
      <w:r w:rsidRPr="00032ACC">
        <w:rPr>
          <w:rFonts w:ascii="Times New Roman" w:hAnsi="Times New Roman" w:cs="Times New Roman"/>
          <w:sz w:val="28"/>
          <w:szCs w:val="28"/>
        </w:rPr>
        <w:t>CAST(</w:t>
      </w:r>
      <w:proofErr w:type="gramEnd"/>
      <w:r w:rsidRPr="00032ACC">
        <w:rPr>
          <w:rFonts w:ascii="Times New Roman" w:hAnsi="Times New Roman" w:cs="Times New Roman"/>
          <w:sz w:val="28"/>
          <w:szCs w:val="28"/>
        </w:rPr>
        <w:t>ORDER_DATE AS DATE) BETWEEN '2022-12-31' AND '2024-01-01';</w:t>
      </w:r>
    </w:p>
    <w:p w14:paraId="060F8708" w14:textId="04DD765F" w:rsidR="00BA2D7F" w:rsidRPr="00032ACC" w:rsidRDefault="00BA2D7F" w:rsidP="00BA2D7F">
      <w:pPr>
        <w:spacing w:before="240"/>
        <w:ind w:left="720"/>
        <w:rPr>
          <w:rFonts w:ascii="Times New Roman" w:hAnsi="Times New Roman" w:cs="Times New Roman"/>
          <w:sz w:val="28"/>
          <w:szCs w:val="28"/>
        </w:rPr>
      </w:pPr>
      <w:r w:rsidRPr="00032ACC">
        <w:rPr>
          <w:rFonts w:ascii="Times New Roman" w:hAnsi="Times New Roman" w:cs="Times New Roman"/>
          <w:sz w:val="28"/>
          <w:szCs w:val="28"/>
        </w:rPr>
        <w:t>(or)</w:t>
      </w:r>
    </w:p>
    <w:p w14:paraId="03AA1D43" w14:textId="77777777" w:rsidR="00BA2D7F" w:rsidRPr="00032ACC" w:rsidRDefault="00BA2D7F" w:rsidP="00BA2D7F">
      <w:pPr>
        <w:spacing w:before="240"/>
        <w:ind w:left="720"/>
        <w:rPr>
          <w:rFonts w:ascii="Times New Roman" w:hAnsi="Times New Roman" w:cs="Times New Roman"/>
          <w:sz w:val="28"/>
          <w:szCs w:val="28"/>
        </w:rPr>
      </w:pPr>
      <w:r w:rsidRPr="00032ACC">
        <w:rPr>
          <w:rFonts w:ascii="Times New Roman" w:hAnsi="Times New Roman" w:cs="Times New Roman"/>
          <w:sz w:val="28"/>
          <w:szCs w:val="28"/>
        </w:rPr>
        <w:t>SELECT ORDER_ID</w:t>
      </w:r>
    </w:p>
    <w:p w14:paraId="303134D6" w14:textId="77777777" w:rsidR="00BA2D7F" w:rsidRPr="00032ACC" w:rsidRDefault="00BA2D7F" w:rsidP="00BA2D7F">
      <w:pPr>
        <w:spacing w:before="240"/>
        <w:ind w:left="720"/>
        <w:rPr>
          <w:rFonts w:ascii="Times New Roman" w:hAnsi="Times New Roman" w:cs="Times New Roman"/>
          <w:sz w:val="28"/>
          <w:szCs w:val="28"/>
        </w:rPr>
      </w:pPr>
      <w:r w:rsidRPr="00032ACC">
        <w:rPr>
          <w:rFonts w:ascii="Times New Roman" w:hAnsi="Times New Roman" w:cs="Times New Roman"/>
          <w:sz w:val="28"/>
          <w:szCs w:val="28"/>
        </w:rPr>
        <w:t>FROM SALES</w:t>
      </w:r>
    </w:p>
    <w:p w14:paraId="4ED15BF4" w14:textId="6AC4B0A2" w:rsidR="00BA2D7F" w:rsidRPr="00032ACC" w:rsidRDefault="00BA2D7F" w:rsidP="00BA2D7F">
      <w:pPr>
        <w:spacing w:before="240"/>
        <w:ind w:left="720"/>
        <w:rPr>
          <w:rFonts w:ascii="Times New Roman" w:hAnsi="Times New Roman" w:cs="Times New Roman"/>
          <w:sz w:val="28"/>
          <w:szCs w:val="28"/>
        </w:rPr>
      </w:pPr>
      <w:r w:rsidRPr="00032ACC">
        <w:rPr>
          <w:rFonts w:ascii="Times New Roman" w:hAnsi="Times New Roman" w:cs="Times New Roman"/>
          <w:sz w:val="28"/>
          <w:szCs w:val="28"/>
        </w:rPr>
        <w:t>WHERE ORDER_DATE BETWEEN TO_</w:t>
      </w:r>
      <w:proofErr w:type="gramStart"/>
      <w:r w:rsidRPr="00032ACC">
        <w:rPr>
          <w:rFonts w:ascii="Times New Roman" w:hAnsi="Times New Roman" w:cs="Times New Roman"/>
          <w:sz w:val="28"/>
          <w:szCs w:val="28"/>
        </w:rPr>
        <w:t>DATE(</w:t>
      </w:r>
      <w:proofErr w:type="gramEnd"/>
      <w:r w:rsidRPr="00032ACC">
        <w:rPr>
          <w:rFonts w:ascii="Times New Roman" w:hAnsi="Times New Roman" w:cs="Times New Roman"/>
          <w:sz w:val="28"/>
          <w:szCs w:val="28"/>
        </w:rPr>
        <w:t>'2022-12-31', 'YYYY-MM-DD') AND TO_</w:t>
      </w:r>
      <w:proofErr w:type="gramStart"/>
      <w:r w:rsidRPr="00032ACC">
        <w:rPr>
          <w:rFonts w:ascii="Times New Roman" w:hAnsi="Times New Roman" w:cs="Times New Roman"/>
          <w:sz w:val="28"/>
          <w:szCs w:val="28"/>
        </w:rPr>
        <w:t>DATE(</w:t>
      </w:r>
      <w:proofErr w:type="gramEnd"/>
      <w:r w:rsidRPr="00032ACC">
        <w:rPr>
          <w:rFonts w:ascii="Times New Roman" w:hAnsi="Times New Roman" w:cs="Times New Roman"/>
          <w:sz w:val="28"/>
          <w:szCs w:val="28"/>
        </w:rPr>
        <w:t>'2024-01-01', 'YYYY-MM-DD');</w:t>
      </w:r>
    </w:p>
    <w:p w14:paraId="634B5564" w14:textId="77777777" w:rsidR="00EA1C2B" w:rsidRPr="00032ACC" w:rsidRDefault="00EA1C2B" w:rsidP="00EA1C2B">
      <w:pPr>
        <w:spacing w:before="240"/>
        <w:rPr>
          <w:rFonts w:ascii="Times New Roman" w:hAnsi="Times New Roman" w:cs="Times New Roman"/>
          <w:sz w:val="28"/>
          <w:szCs w:val="28"/>
        </w:rPr>
      </w:pPr>
    </w:p>
    <w:p w14:paraId="697B9F92" w14:textId="77777777" w:rsidR="00410671" w:rsidRPr="00032ACC" w:rsidRDefault="00000000">
      <w:pPr>
        <w:numPr>
          <w:ilvl w:val="0"/>
          <w:numId w:val="5"/>
        </w:numPr>
        <w:rPr>
          <w:rFonts w:ascii="Times New Roman" w:hAnsi="Times New Roman" w:cs="Times New Roman"/>
          <w:sz w:val="28"/>
          <w:szCs w:val="28"/>
        </w:rPr>
      </w:pPr>
      <w:r w:rsidRPr="00032ACC">
        <w:rPr>
          <w:rFonts w:ascii="Times New Roman" w:hAnsi="Times New Roman" w:cs="Times New Roman"/>
          <w:sz w:val="28"/>
          <w:szCs w:val="28"/>
        </w:rPr>
        <w:t xml:space="preserve">Retrieve customers who have made purchases in the month of January (use </w:t>
      </w:r>
      <w:proofErr w:type="spellStart"/>
      <w:r w:rsidRPr="00032ACC">
        <w:rPr>
          <w:rFonts w:ascii="Times New Roman" w:hAnsi="Times New Roman" w:cs="Times New Roman"/>
          <w:sz w:val="28"/>
          <w:szCs w:val="28"/>
        </w:rPr>
        <w:t>order_date</w:t>
      </w:r>
      <w:proofErr w:type="spellEnd"/>
      <w:r w:rsidRPr="00032ACC">
        <w:rPr>
          <w:rFonts w:ascii="Times New Roman" w:hAnsi="Times New Roman" w:cs="Times New Roman"/>
          <w:sz w:val="28"/>
          <w:szCs w:val="28"/>
        </w:rPr>
        <w:t xml:space="preserve"> and TO_CHAR to extract the month).</w:t>
      </w:r>
    </w:p>
    <w:p w14:paraId="02460170" w14:textId="77777777" w:rsidR="006D2365" w:rsidRPr="00032ACC" w:rsidRDefault="006D2365" w:rsidP="00BA2D7F">
      <w:pPr>
        <w:rPr>
          <w:rFonts w:ascii="Times New Roman" w:hAnsi="Times New Roman" w:cs="Times New Roman"/>
          <w:sz w:val="28"/>
          <w:szCs w:val="28"/>
        </w:rPr>
      </w:pPr>
    </w:p>
    <w:p w14:paraId="6C71B0D6" w14:textId="5D76B4EC" w:rsidR="00BA2D7F" w:rsidRPr="00032ACC" w:rsidRDefault="00BA2D7F" w:rsidP="00BA2D7F">
      <w:pPr>
        <w:ind w:left="720"/>
        <w:rPr>
          <w:rFonts w:ascii="Times New Roman" w:hAnsi="Times New Roman" w:cs="Times New Roman"/>
          <w:sz w:val="28"/>
          <w:szCs w:val="28"/>
        </w:rPr>
      </w:pPr>
      <w:proofErr w:type="gramStart"/>
      <w:r w:rsidRPr="00032ACC">
        <w:rPr>
          <w:rFonts w:ascii="Times New Roman" w:hAnsi="Times New Roman" w:cs="Times New Roman"/>
          <w:sz w:val="28"/>
          <w:szCs w:val="28"/>
        </w:rPr>
        <w:t>SELECT  C</w:t>
      </w:r>
      <w:proofErr w:type="gramEnd"/>
      <w:r w:rsidRPr="00032ACC">
        <w:rPr>
          <w:rFonts w:ascii="Times New Roman" w:hAnsi="Times New Roman" w:cs="Times New Roman"/>
          <w:sz w:val="28"/>
          <w:szCs w:val="28"/>
        </w:rPr>
        <w:t>.CUSTOMER_ID</w:t>
      </w:r>
    </w:p>
    <w:p w14:paraId="203BFF59" w14:textId="05677D07" w:rsidR="00161336" w:rsidRPr="00032ACC" w:rsidRDefault="00161336" w:rsidP="00BA2D7F">
      <w:pPr>
        <w:ind w:left="720"/>
        <w:rPr>
          <w:rFonts w:ascii="Times New Roman" w:hAnsi="Times New Roman" w:cs="Times New Roman"/>
          <w:sz w:val="28"/>
          <w:szCs w:val="28"/>
        </w:rPr>
      </w:pPr>
      <w:r w:rsidRPr="00032ACC">
        <w:rPr>
          <w:rFonts w:ascii="Times New Roman" w:hAnsi="Times New Roman" w:cs="Times New Roman"/>
          <w:sz w:val="28"/>
          <w:szCs w:val="28"/>
        </w:rPr>
        <w:t xml:space="preserve">FROM CUSTOMERS </w:t>
      </w:r>
      <w:r w:rsidR="006D2365" w:rsidRPr="00032ACC">
        <w:rPr>
          <w:rFonts w:ascii="Times New Roman" w:hAnsi="Times New Roman" w:cs="Times New Roman"/>
          <w:sz w:val="28"/>
          <w:szCs w:val="28"/>
        </w:rPr>
        <w:t>C</w:t>
      </w:r>
    </w:p>
    <w:p w14:paraId="54989556" w14:textId="4ED5F43E" w:rsidR="00161336" w:rsidRPr="00032ACC" w:rsidRDefault="00161336" w:rsidP="00BA2D7F">
      <w:pPr>
        <w:ind w:left="720"/>
        <w:rPr>
          <w:rFonts w:ascii="Times New Roman" w:hAnsi="Times New Roman" w:cs="Times New Roman"/>
          <w:sz w:val="28"/>
          <w:szCs w:val="28"/>
        </w:rPr>
      </w:pPr>
      <w:r w:rsidRPr="00032ACC">
        <w:rPr>
          <w:rFonts w:ascii="Times New Roman" w:hAnsi="Times New Roman" w:cs="Times New Roman"/>
          <w:sz w:val="28"/>
          <w:szCs w:val="28"/>
        </w:rPr>
        <w:t xml:space="preserve">INNER JOIN SALES S ON </w:t>
      </w:r>
      <w:proofErr w:type="gramStart"/>
      <w:r w:rsidRPr="00032ACC">
        <w:rPr>
          <w:rFonts w:ascii="Times New Roman" w:hAnsi="Times New Roman" w:cs="Times New Roman"/>
          <w:sz w:val="28"/>
          <w:szCs w:val="28"/>
        </w:rPr>
        <w:t>C.CUSTOMER</w:t>
      </w:r>
      <w:proofErr w:type="gramEnd"/>
      <w:r w:rsidRPr="00032ACC">
        <w:rPr>
          <w:rFonts w:ascii="Times New Roman" w:hAnsi="Times New Roman" w:cs="Times New Roman"/>
          <w:sz w:val="28"/>
          <w:szCs w:val="28"/>
        </w:rPr>
        <w:t>_ID=S.CUSTOMER_ID</w:t>
      </w:r>
    </w:p>
    <w:p w14:paraId="21AFD431" w14:textId="18833F22" w:rsidR="00161336" w:rsidRPr="00032ACC" w:rsidRDefault="00161336" w:rsidP="00BA2D7F">
      <w:pPr>
        <w:ind w:left="720"/>
        <w:rPr>
          <w:rFonts w:ascii="Times New Roman" w:hAnsi="Times New Roman" w:cs="Times New Roman"/>
          <w:sz w:val="28"/>
          <w:szCs w:val="28"/>
        </w:rPr>
      </w:pPr>
      <w:r w:rsidRPr="00032ACC">
        <w:rPr>
          <w:rFonts w:ascii="Times New Roman" w:hAnsi="Times New Roman" w:cs="Times New Roman"/>
          <w:sz w:val="28"/>
          <w:szCs w:val="28"/>
        </w:rPr>
        <w:t xml:space="preserve">WHERE </w:t>
      </w:r>
      <w:proofErr w:type="gramStart"/>
      <w:r w:rsidR="006D2365" w:rsidRPr="00032ACC">
        <w:rPr>
          <w:rFonts w:ascii="Times New Roman" w:hAnsi="Times New Roman" w:cs="Times New Roman"/>
          <w:sz w:val="28"/>
          <w:szCs w:val="28"/>
        </w:rPr>
        <w:t>EXTRACT(</w:t>
      </w:r>
      <w:proofErr w:type="gramEnd"/>
      <w:r w:rsidR="006D2365" w:rsidRPr="00032ACC">
        <w:rPr>
          <w:rFonts w:ascii="Times New Roman" w:hAnsi="Times New Roman" w:cs="Times New Roman"/>
          <w:sz w:val="28"/>
          <w:szCs w:val="28"/>
        </w:rPr>
        <w:t>MONTH FROM ORDER_DATE) IN (01);</w:t>
      </w:r>
    </w:p>
    <w:p w14:paraId="0BDF3232" w14:textId="77777777" w:rsidR="006D2365" w:rsidRPr="00032ACC" w:rsidRDefault="006D2365" w:rsidP="00BA2D7F">
      <w:pPr>
        <w:ind w:left="720"/>
        <w:rPr>
          <w:rFonts w:ascii="Times New Roman" w:hAnsi="Times New Roman" w:cs="Times New Roman"/>
          <w:sz w:val="28"/>
          <w:szCs w:val="28"/>
        </w:rPr>
      </w:pPr>
    </w:p>
    <w:p w14:paraId="57C72150" w14:textId="77777777" w:rsidR="006D2365" w:rsidRPr="00032ACC" w:rsidRDefault="006D2365" w:rsidP="00BA2D7F">
      <w:pPr>
        <w:ind w:left="720"/>
        <w:rPr>
          <w:rFonts w:ascii="Times New Roman" w:hAnsi="Times New Roman" w:cs="Times New Roman"/>
          <w:sz w:val="28"/>
          <w:szCs w:val="28"/>
        </w:rPr>
      </w:pPr>
    </w:p>
    <w:p w14:paraId="2FC08153" w14:textId="7249149F" w:rsidR="006D2365" w:rsidRPr="00032ACC" w:rsidRDefault="006D2365" w:rsidP="00BA2D7F">
      <w:pPr>
        <w:ind w:left="720"/>
        <w:rPr>
          <w:rFonts w:ascii="Times New Roman" w:hAnsi="Times New Roman" w:cs="Times New Roman"/>
          <w:sz w:val="28"/>
          <w:szCs w:val="28"/>
        </w:rPr>
      </w:pPr>
      <w:r w:rsidRPr="00032ACC">
        <w:rPr>
          <w:rFonts w:ascii="Times New Roman" w:hAnsi="Times New Roman" w:cs="Times New Roman"/>
          <w:sz w:val="28"/>
          <w:szCs w:val="28"/>
        </w:rPr>
        <w:t>(OR)</w:t>
      </w:r>
    </w:p>
    <w:p w14:paraId="0C471553" w14:textId="523FAD60" w:rsidR="00BA2D7F" w:rsidRPr="00032ACC" w:rsidRDefault="006D2365" w:rsidP="00BA2D7F">
      <w:pPr>
        <w:ind w:left="720"/>
        <w:rPr>
          <w:rFonts w:ascii="Times New Roman" w:hAnsi="Times New Roman" w:cs="Times New Roman"/>
          <w:sz w:val="28"/>
          <w:szCs w:val="28"/>
        </w:rPr>
      </w:pPr>
      <w:r w:rsidRPr="00032ACC">
        <w:rPr>
          <w:rFonts w:ascii="Times New Roman" w:hAnsi="Times New Roman" w:cs="Times New Roman"/>
          <w:sz w:val="28"/>
          <w:szCs w:val="28"/>
        </w:rPr>
        <w:lastRenderedPageBreak/>
        <w:t>WHERE TO_CHAR(</w:t>
      </w:r>
      <w:proofErr w:type="gramStart"/>
      <w:r w:rsidRPr="00032ACC">
        <w:rPr>
          <w:rFonts w:ascii="Times New Roman" w:hAnsi="Times New Roman" w:cs="Times New Roman"/>
          <w:sz w:val="28"/>
          <w:szCs w:val="28"/>
        </w:rPr>
        <w:t>S.ORDER</w:t>
      </w:r>
      <w:proofErr w:type="gramEnd"/>
      <w:r w:rsidRPr="00032ACC">
        <w:rPr>
          <w:rFonts w:ascii="Times New Roman" w:hAnsi="Times New Roman" w:cs="Times New Roman"/>
          <w:sz w:val="28"/>
          <w:szCs w:val="28"/>
        </w:rPr>
        <w:t>_DATE,'MM</w:t>
      </w:r>
      <w:proofErr w:type="gramStart"/>
      <w:r w:rsidRPr="00032ACC">
        <w:rPr>
          <w:rFonts w:ascii="Times New Roman" w:hAnsi="Times New Roman" w:cs="Times New Roman"/>
          <w:sz w:val="28"/>
          <w:szCs w:val="28"/>
        </w:rPr>
        <w:t>')=</w:t>
      </w:r>
      <w:proofErr w:type="gramEnd"/>
      <w:r w:rsidRPr="00032ACC">
        <w:rPr>
          <w:rFonts w:ascii="Times New Roman" w:hAnsi="Times New Roman" w:cs="Times New Roman"/>
          <w:sz w:val="28"/>
          <w:szCs w:val="28"/>
        </w:rPr>
        <w:t>'01'</w:t>
      </w:r>
    </w:p>
    <w:p w14:paraId="2C7B5350" w14:textId="77777777" w:rsidR="006D2365" w:rsidRPr="00032ACC" w:rsidRDefault="006D2365" w:rsidP="00BA2D7F">
      <w:pPr>
        <w:ind w:left="720"/>
        <w:rPr>
          <w:rFonts w:ascii="Times New Roman" w:hAnsi="Times New Roman" w:cs="Times New Roman"/>
          <w:sz w:val="28"/>
          <w:szCs w:val="28"/>
        </w:rPr>
      </w:pPr>
    </w:p>
    <w:p w14:paraId="06A1B4C9" w14:textId="77777777" w:rsidR="006D2365" w:rsidRPr="00032ACC" w:rsidRDefault="006D2365" w:rsidP="00BA2D7F">
      <w:pPr>
        <w:ind w:left="720"/>
        <w:rPr>
          <w:rFonts w:ascii="Times New Roman" w:hAnsi="Times New Roman" w:cs="Times New Roman"/>
          <w:sz w:val="28"/>
          <w:szCs w:val="28"/>
        </w:rPr>
      </w:pPr>
    </w:p>
    <w:p w14:paraId="46A5884B" w14:textId="77777777" w:rsidR="00410671" w:rsidRPr="00032ACC" w:rsidRDefault="00000000">
      <w:pPr>
        <w:numPr>
          <w:ilvl w:val="0"/>
          <w:numId w:val="5"/>
        </w:numPr>
        <w:rPr>
          <w:rFonts w:ascii="Times New Roman" w:hAnsi="Times New Roman" w:cs="Times New Roman"/>
          <w:sz w:val="28"/>
          <w:szCs w:val="28"/>
        </w:rPr>
      </w:pPr>
      <w:r w:rsidRPr="00032ACC">
        <w:rPr>
          <w:rFonts w:ascii="Times New Roman" w:hAnsi="Times New Roman" w:cs="Times New Roman"/>
          <w:sz w:val="28"/>
          <w:szCs w:val="28"/>
        </w:rPr>
        <w:t xml:space="preserve">Calculate the number of days between the </w:t>
      </w:r>
      <w:proofErr w:type="spellStart"/>
      <w:r w:rsidRPr="00032ACC">
        <w:rPr>
          <w:rFonts w:ascii="Times New Roman" w:hAnsi="Times New Roman" w:cs="Times New Roman"/>
          <w:sz w:val="28"/>
          <w:szCs w:val="28"/>
        </w:rPr>
        <w:t>payment_date</w:t>
      </w:r>
      <w:proofErr w:type="spellEnd"/>
      <w:r w:rsidRPr="00032ACC">
        <w:rPr>
          <w:rFonts w:ascii="Times New Roman" w:hAnsi="Times New Roman" w:cs="Times New Roman"/>
          <w:sz w:val="28"/>
          <w:szCs w:val="28"/>
        </w:rPr>
        <w:t xml:space="preserve"> and </w:t>
      </w:r>
      <w:proofErr w:type="spellStart"/>
      <w:r w:rsidRPr="00032ACC">
        <w:rPr>
          <w:rFonts w:ascii="Times New Roman" w:hAnsi="Times New Roman" w:cs="Times New Roman"/>
          <w:sz w:val="28"/>
          <w:szCs w:val="28"/>
        </w:rPr>
        <w:t>order_date</w:t>
      </w:r>
      <w:proofErr w:type="spellEnd"/>
      <w:r w:rsidRPr="00032ACC">
        <w:rPr>
          <w:rFonts w:ascii="Times New Roman" w:hAnsi="Times New Roman" w:cs="Times New Roman"/>
          <w:sz w:val="28"/>
          <w:szCs w:val="28"/>
        </w:rPr>
        <w:t xml:space="preserve"> for each order (use the AGE function).</w:t>
      </w:r>
    </w:p>
    <w:p w14:paraId="1C23369F" w14:textId="77777777" w:rsidR="000133E5" w:rsidRPr="00032ACC" w:rsidRDefault="000133E5" w:rsidP="000133E5">
      <w:pPr>
        <w:ind w:left="720"/>
        <w:rPr>
          <w:rFonts w:ascii="Times New Roman" w:hAnsi="Times New Roman" w:cs="Times New Roman"/>
          <w:sz w:val="28"/>
          <w:szCs w:val="28"/>
        </w:rPr>
      </w:pPr>
    </w:p>
    <w:p w14:paraId="218F323C" w14:textId="77777777" w:rsidR="000133E5" w:rsidRPr="00032ACC" w:rsidRDefault="000133E5" w:rsidP="000133E5">
      <w:pPr>
        <w:ind w:left="720"/>
        <w:rPr>
          <w:rFonts w:ascii="Times New Roman" w:hAnsi="Times New Roman" w:cs="Times New Roman"/>
          <w:sz w:val="28"/>
          <w:szCs w:val="28"/>
        </w:rPr>
      </w:pPr>
      <w:proofErr w:type="gramStart"/>
      <w:r w:rsidRPr="00032ACC">
        <w:rPr>
          <w:rFonts w:ascii="Times New Roman" w:hAnsi="Times New Roman" w:cs="Times New Roman"/>
          <w:sz w:val="28"/>
          <w:szCs w:val="28"/>
        </w:rPr>
        <w:t>SELECT  P</w:t>
      </w:r>
      <w:proofErr w:type="gramEnd"/>
      <w:r w:rsidRPr="00032ACC">
        <w:rPr>
          <w:rFonts w:ascii="Times New Roman" w:hAnsi="Times New Roman" w:cs="Times New Roman"/>
          <w:sz w:val="28"/>
          <w:szCs w:val="28"/>
        </w:rPr>
        <w:t>.ORDER_</w:t>
      </w:r>
      <w:proofErr w:type="gramStart"/>
      <w:r w:rsidRPr="00032ACC">
        <w:rPr>
          <w:rFonts w:ascii="Times New Roman" w:hAnsi="Times New Roman" w:cs="Times New Roman"/>
          <w:sz w:val="28"/>
          <w:szCs w:val="28"/>
        </w:rPr>
        <w:t>ID,COUNT</w:t>
      </w:r>
      <w:proofErr w:type="gramEnd"/>
      <w:r w:rsidRPr="00032ACC">
        <w:rPr>
          <w:rFonts w:ascii="Times New Roman" w:hAnsi="Times New Roman" w:cs="Times New Roman"/>
          <w:sz w:val="28"/>
          <w:szCs w:val="28"/>
        </w:rPr>
        <w:t>(</w:t>
      </w:r>
      <w:proofErr w:type="gramStart"/>
      <w:r w:rsidRPr="00032ACC">
        <w:rPr>
          <w:rFonts w:ascii="Times New Roman" w:hAnsi="Times New Roman" w:cs="Times New Roman"/>
          <w:sz w:val="28"/>
          <w:szCs w:val="28"/>
        </w:rPr>
        <w:t>P.PAYMENT</w:t>
      </w:r>
      <w:proofErr w:type="gramEnd"/>
      <w:r w:rsidRPr="00032ACC">
        <w:rPr>
          <w:rFonts w:ascii="Times New Roman" w:hAnsi="Times New Roman" w:cs="Times New Roman"/>
          <w:sz w:val="28"/>
          <w:szCs w:val="28"/>
        </w:rPr>
        <w:t>_DATE) P_</w:t>
      </w:r>
      <w:proofErr w:type="gramStart"/>
      <w:r w:rsidRPr="00032ACC">
        <w:rPr>
          <w:rFonts w:ascii="Times New Roman" w:hAnsi="Times New Roman" w:cs="Times New Roman"/>
          <w:sz w:val="28"/>
          <w:szCs w:val="28"/>
        </w:rPr>
        <w:t>COUNT,COUNT</w:t>
      </w:r>
      <w:proofErr w:type="gramEnd"/>
      <w:r w:rsidRPr="00032ACC">
        <w:rPr>
          <w:rFonts w:ascii="Times New Roman" w:hAnsi="Times New Roman" w:cs="Times New Roman"/>
          <w:sz w:val="28"/>
          <w:szCs w:val="28"/>
        </w:rPr>
        <w:t>(</w:t>
      </w:r>
      <w:proofErr w:type="gramStart"/>
      <w:r w:rsidRPr="00032ACC">
        <w:rPr>
          <w:rFonts w:ascii="Times New Roman" w:hAnsi="Times New Roman" w:cs="Times New Roman"/>
          <w:sz w:val="28"/>
          <w:szCs w:val="28"/>
        </w:rPr>
        <w:t>S.ORDER</w:t>
      </w:r>
      <w:proofErr w:type="gramEnd"/>
      <w:r w:rsidRPr="00032ACC">
        <w:rPr>
          <w:rFonts w:ascii="Times New Roman" w:hAnsi="Times New Roman" w:cs="Times New Roman"/>
          <w:sz w:val="28"/>
          <w:szCs w:val="28"/>
        </w:rPr>
        <w:t>_DATE) O_</w:t>
      </w:r>
      <w:proofErr w:type="gramStart"/>
      <w:r w:rsidRPr="00032ACC">
        <w:rPr>
          <w:rFonts w:ascii="Times New Roman" w:hAnsi="Times New Roman" w:cs="Times New Roman"/>
          <w:sz w:val="28"/>
          <w:szCs w:val="28"/>
        </w:rPr>
        <w:t>COUNT,AGE</w:t>
      </w:r>
      <w:proofErr w:type="gramEnd"/>
      <w:r w:rsidRPr="00032ACC">
        <w:rPr>
          <w:rFonts w:ascii="Times New Roman" w:hAnsi="Times New Roman" w:cs="Times New Roman"/>
          <w:sz w:val="28"/>
          <w:szCs w:val="28"/>
        </w:rPr>
        <w:t>(</w:t>
      </w:r>
      <w:proofErr w:type="gramStart"/>
      <w:r w:rsidRPr="00032ACC">
        <w:rPr>
          <w:rFonts w:ascii="Times New Roman" w:hAnsi="Times New Roman" w:cs="Times New Roman"/>
          <w:sz w:val="28"/>
          <w:szCs w:val="28"/>
        </w:rPr>
        <w:t>P.PAYMENT</w:t>
      </w:r>
      <w:proofErr w:type="gramEnd"/>
      <w:r w:rsidRPr="00032ACC">
        <w:rPr>
          <w:rFonts w:ascii="Times New Roman" w:hAnsi="Times New Roman" w:cs="Times New Roman"/>
          <w:sz w:val="28"/>
          <w:szCs w:val="28"/>
        </w:rPr>
        <w:t>_</w:t>
      </w:r>
      <w:proofErr w:type="gramStart"/>
      <w:r w:rsidRPr="00032ACC">
        <w:rPr>
          <w:rFonts w:ascii="Times New Roman" w:hAnsi="Times New Roman" w:cs="Times New Roman"/>
          <w:sz w:val="28"/>
          <w:szCs w:val="28"/>
        </w:rPr>
        <w:t>DATE,S</w:t>
      </w:r>
      <w:proofErr w:type="gramEnd"/>
      <w:r w:rsidRPr="00032ACC">
        <w:rPr>
          <w:rFonts w:ascii="Times New Roman" w:hAnsi="Times New Roman" w:cs="Times New Roman"/>
          <w:sz w:val="28"/>
          <w:szCs w:val="28"/>
        </w:rPr>
        <w:t>.ORDER_DATE) AS GAP</w:t>
      </w:r>
    </w:p>
    <w:p w14:paraId="0D86E5D7" w14:textId="77777777" w:rsidR="000133E5" w:rsidRPr="00032ACC" w:rsidRDefault="000133E5" w:rsidP="000133E5">
      <w:pPr>
        <w:ind w:left="720"/>
        <w:rPr>
          <w:rFonts w:ascii="Times New Roman" w:hAnsi="Times New Roman" w:cs="Times New Roman"/>
          <w:sz w:val="28"/>
          <w:szCs w:val="28"/>
        </w:rPr>
      </w:pPr>
      <w:r w:rsidRPr="00032ACC">
        <w:rPr>
          <w:rFonts w:ascii="Times New Roman" w:hAnsi="Times New Roman" w:cs="Times New Roman"/>
          <w:sz w:val="28"/>
          <w:szCs w:val="28"/>
        </w:rPr>
        <w:t>FROM PAYMENTS P</w:t>
      </w:r>
    </w:p>
    <w:p w14:paraId="0B2C2BDF" w14:textId="77777777" w:rsidR="000133E5" w:rsidRPr="00032ACC" w:rsidRDefault="000133E5" w:rsidP="000133E5">
      <w:pPr>
        <w:ind w:left="720"/>
        <w:rPr>
          <w:rFonts w:ascii="Times New Roman" w:hAnsi="Times New Roman" w:cs="Times New Roman"/>
          <w:sz w:val="28"/>
          <w:szCs w:val="28"/>
        </w:rPr>
      </w:pPr>
      <w:r w:rsidRPr="00032ACC">
        <w:rPr>
          <w:rFonts w:ascii="Times New Roman" w:hAnsi="Times New Roman" w:cs="Times New Roman"/>
          <w:sz w:val="28"/>
          <w:szCs w:val="28"/>
        </w:rPr>
        <w:t xml:space="preserve">INNER JOIN SALES S ON </w:t>
      </w:r>
      <w:proofErr w:type="gramStart"/>
      <w:r w:rsidRPr="00032ACC">
        <w:rPr>
          <w:rFonts w:ascii="Times New Roman" w:hAnsi="Times New Roman" w:cs="Times New Roman"/>
          <w:sz w:val="28"/>
          <w:szCs w:val="28"/>
        </w:rPr>
        <w:t>S.ORDER</w:t>
      </w:r>
      <w:proofErr w:type="gramEnd"/>
      <w:r w:rsidRPr="00032ACC">
        <w:rPr>
          <w:rFonts w:ascii="Times New Roman" w:hAnsi="Times New Roman" w:cs="Times New Roman"/>
          <w:sz w:val="28"/>
          <w:szCs w:val="28"/>
        </w:rPr>
        <w:t>_ID=P.ORDER_ID</w:t>
      </w:r>
    </w:p>
    <w:p w14:paraId="389BB76B" w14:textId="77777777" w:rsidR="000133E5" w:rsidRPr="00032ACC" w:rsidRDefault="000133E5" w:rsidP="000133E5">
      <w:pPr>
        <w:ind w:left="720"/>
        <w:rPr>
          <w:rFonts w:ascii="Times New Roman" w:hAnsi="Times New Roman" w:cs="Times New Roman"/>
          <w:sz w:val="28"/>
          <w:szCs w:val="28"/>
        </w:rPr>
      </w:pPr>
      <w:r w:rsidRPr="00032ACC">
        <w:rPr>
          <w:rFonts w:ascii="Times New Roman" w:hAnsi="Times New Roman" w:cs="Times New Roman"/>
          <w:sz w:val="28"/>
          <w:szCs w:val="28"/>
        </w:rPr>
        <w:t xml:space="preserve">GROUP BY </w:t>
      </w:r>
      <w:proofErr w:type="gramStart"/>
      <w:r w:rsidRPr="00032ACC">
        <w:rPr>
          <w:rFonts w:ascii="Times New Roman" w:hAnsi="Times New Roman" w:cs="Times New Roman"/>
          <w:sz w:val="28"/>
          <w:szCs w:val="28"/>
        </w:rPr>
        <w:t>P.ORDER</w:t>
      </w:r>
      <w:proofErr w:type="gramEnd"/>
      <w:r w:rsidRPr="00032ACC">
        <w:rPr>
          <w:rFonts w:ascii="Times New Roman" w:hAnsi="Times New Roman" w:cs="Times New Roman"/>
          <w:sz w:val="28"/>
          <w:szCs w:val="28"/>
        </w:rPr>
        <w:t xml:space="preserve">_ID, </w:t>
      </w:r>
      <w:proofErr w:type="gramStart"/>
      <w:r w:rsidRPr="00032ACC">
        <w:rPr>
          <w:rFonts w:ascii="Times New Roman" w:hAnsi="Times New Roman" w:cs="Times New Roman"/>
          <w:sz w:val="28"/>
          <w:szCs w:val="28"/>
        </w:rPr>
        <w:t>P.PAYMENT</w:t>
      </w:r>
      <w:proofErr w:type="gramEnd"/>
      <w:r w:rsidRPr="00032ACC">
        <w:rPr>
          <w:rFonts w:ascii="Times New Roman" w:hAnsi="Times New Roman" w:cs="Times New Roman"/>
          <w:sz w:val="28"/>
          <w:szCs w:val="28"/>
        </w:rPr>
        <w:t xml:space="preserve">_DATE, </w:t>
      </w:r>
      <w:proofErr w:type="gramStart"/>
      <w:r w:rsidRPr="00032ACC">
        <w:rPr>
          <w:rFonts w:ascii="Times New Roman" w:hAnsi="Times New Roman" w:cs="Times New Roman"/>
          <w:sz w:val="28"/>
          <w:szCs w:val="28"/>
        </w:rPr>
        <w:t>S.ORDER</w:t>
      </w:r>
      <w:proofErr w:type="gramEnd"/>
      <w:r w:rsidRPr="00032ACC">
        <w:rPr>
          <w:rFonts w:ascii="Times New Roman" w:hAnsi="Times New Roman" w:cs="Times New Roman"/>
          <w:sz w:val="28"/>
          <w:szCs w:val="28"/>
        </w:rPr>
        <w:t>_DATE</w:t>
      </w:r>
    </w:p>
    <w:p w14:paraId="3A0A5CE9" w14:textId="48D8608F" w:rsidR="006D2365" w:rsidRPr="00032ACC" w:rsidRDefault="000133E5" w:rsidP="000133E5">
      <w:pPr>
        <w:ind w:left="720"/>
        <w:rPr>
          <w:rFonts w:ascii="Times New Roman" w:hAnsi="Times New Roman" w:cs="Times New Roman"/>
          <w:sz w:val="28"/>
          <w:szCs w:val="28"/>
        </w:rPr>
      </w:pPr>
      <w:r w:rsidRPr="00032ACC">
        <w:rPr>
          <w:rFonts w:ascii="Times New Roman" w:hAnsi="Times New Roman" w:cs="Times New Roman"/>
          <w:sz w:val="28"/>
          <w:szCs w:val="28"/>
        </w:rPr>
        <w:t xml:space="preserve">ORDER BY </w:t>
      </w:r>
      <w:proofErr w:type="gramStart"/>
      <w:r w:rsidRPr="00032ACC">
        <w:rPr>
          <w:rFonts w:ascii="Times New Roman" w:hAnsi="Times New Roman" w:cs="Times New Roman"/>
          <w:sz w:val="28"/>
          <w:szCs w:val="28"/>
        </w:rPr>
        <w:t>P.ORDER</w:t>
      </w:r>
      <w:proofErr w:type="gramEnd"/>
      <w:r w:rsidRPr="00032ACC">
        <w:rPr>
          <w:rFonts w:ascii="Times New Roman" w:hAnsi="Times New Roman" w:cs="Times New Roman"/>
          <w:sz w:val="28"/>
          <w:szCs w:val="28"/>
        </w:rPr>
        <w:t>_ID;</w:t>
      </w:r>
    </w:p>
    <w:p w14:paraId="1CED24E7" w14:textId="77777777" w:rsidR="006D2365" w:rsidRPr="00032ACC" w:rsidRDefault="006D2365" w:rsidP="006D2365">
      <w:pPr>
        <w:ind w:left="720"/>
        <w:rPr>
          <w:rFonts w:ascii="Times New Roman" w:hAnsi="Times New Roman" w:cs="Times New Roman"/>
          <w:sz w:val="28"/>
          <w:szCs w:val="28"/>
        </w:rPr>
      </w:pPr>
    </w:p>
    <w:p w14:paraId="7C7DC0B7" w14:textId="77777777" w:rsidR="006D2365" w:rsidRPr="00032ACC" w:rsidRDefault="006D2365" w:rsidP="006D2365">
      <w:pPr>
        <w:rPr>
          <w:rFonts w:ascii="Times New Roman" w:hAnsi="Times New Roman" w:cs="Times New Roman"/>
          <w:sz w:val="28"/>
          <w:szCs w:val="28"/>
        </w:rPr>
      </w:pPr>
    </w:p>
    <w:p w14:paraId="576A806F" w14:textId="77777777" w:rsidR="00410671" w:rsidRPr="00032ACC" w:rsidRDefault="00000000">
      <w:pPr>
        <w:numPr>
          <w:ilvl w:val="0"/>
          <w:numId w:val="5"/>
        </w:numPr>
        <w:rPr>
          <w:rFonts w:ascii="Times New Roman" w:hAnsi="Times New Roman" w:cs="Times New Roman"/>
          <w:sz w:val="28"/>
          <w:szCs w:val="28"/>
        </w:rPr>
      </w:pPr>
      <w:r w:rsidRPr="00032ACC">
        <w:rPr>
          <w:rFonts w:ascii="Times New Roman" w:hAnsi="Times New Roman" w:cs="Times New Roman"/>
          <w:sz w:val="28"/>
          <w:szCs w:val="28"/>
        </w:rPr>
        <w:t xml:space="preserve">Find the total sales for each year (use EXTRACT with </w:t>
      </w:r>
      <w:proofErr w:type="spellStart"/>
      <w:r w:rsidRPr="00032ACC">
        <w:rPr>
          <w:rFonts w:ascii="Times New Roman" w:hAnsi="Times New Roman" w:cs="Times New Roman"/>
          <w:sz w:val="28"/>
          <w:szCs w:val="28"/>
        </w:rPr>
        <w:t>order_date</w:t>
      </w:r>
      <w:proofErr w:type="spellEnd"/>
      <w:r w:rsidRPr="00032ACC">
        <w:rPr>
          <w:rFonts w:ascii="Times New Roman" w:hAnsi="Times New Roman" w:cs="Times New Roman"/>
          <w:sz w:val="28"/>
          <w:szCs w:val="28"/>
        </w:rPr>
        <w:t xml:space="preserve"> to group by year).</w:t>
      </w:r>
    </w:p>
    <w:p w14:paraId="4E1615DC" w14:textId="0C1C6182" w:rsidR="009E2812" w:rsidRPr="00032ACC" w:rsidRDefault="009E2812" w:rsidP="009E2812">
      <w:pPr>
        <w:ind w:left="720"/>
        <w:rPr>
          <w:rFonts w:ascii="Times New Roman" w:hAnsi="Times New Roman" w:cs="Times New Roman"/>
          <w:sz w:val="28"/>
          <w:szCs w:val="28"/>
        </w:rPr>
      </w:pPr>
      <w:r w:rsidRPr="00032ACC">
        <w:rPr>
          <w:rFonts w:ascii="Times New Roman" w:hAnsi="Times New Roman" w:cs="Times New Roman"/>
          <w:sz w:val="28"/>
          <w:szCs w:val="28"/>
        </w:rPr>
        <w:t xml:space="preserve">SELECT </w:t>
      </w:r>
      <w:proofErr w:type="gramStart"/>
      <w:r w:rsidRPr="00032ACC">
        <w:rPr>
          <w:rFonts w:ascii="Times New Roman" w:hAnsi="Times New Roman" w:cs="Times New Roman"/>
          <w:sz w:val="28"/>
          <w:szCs w:val="28"/>
        </w:rPr>
        <w:t>EXTRACT(</w:t>
      </w:r>
      <w:proofErr w:type="gramEnd"/>
      <w:r w:rsidRPr="00032ACC">
        <w:rPr>
          <w:rFonts w:ascii="Times New Roman" w:hAnsi="Times New Roman" w:cs="Times New Roman"/>
          <w:sz w:val="28"/>
          <w:szCs w:val="28"/>
        </w:rPr>
        <w:t>YEAR FROM ORDER_DATE) ORDER_</w:t>
      </w:r>
      <w:proofErr w:type="gramStart"/>
      <w:r w:rsidRPr="00032ACC">
        <w:rPr>
          <w:rFonts w:ascii="Times New Roman" w:hAnsi="Times New Roman" w:cs="Times New Roman"/>
          <w:sz w:val="28"/>
          <w:szCs w:val="28"/>
        </w:rPr>
        <w:t>YEAR,SUM</w:t>
      </w:r>
      <w:proofErr w:type="gramEnd"/>
      <w:r w:rsidRPr="00032ACC">
        <w:rPr>
          <w:rFonts w:ascii="Times New Roman" w:hAnsi="Times New Roman" w:cs="Times New Roman"/>
          <w:sz w:val="28"/>
          <w:szCs w:val="28"/>
        </w:rPr>
        <w:t>(ORDER_ID)</w:t>
      </w:r>
    </w:p>
    <w:p w14:paraId="21F02880" w14:textId="6E302CC8" w:rsidR="009E2812" w:rsidRPr="00032ACC" w:rsidRDefault="009E2812" w:rsidP="009E2812">
      <w:pPr>
        <w:ind w:left="720"/>
        <w:rPr>
          <w:rFonts w:ascii="Times New Roman" w:hAnsi="Times New Roman" w:cs="Times New Roman"/>
          <w:sz w:val="28"/>
          <w:szCs w:val="28"/>
        </w:rPr>
      </w:pPr>
      <w:r w:rsidRPr="00032ACC">
        <w:rPr>
          <w:rFonts w:ascii="Times New Roman" w:hAnsi="Times New Roman" w:cs="Times New Roman"/>
          <w:sz w:val="28"/>
          <w:szCs w:val="28"/>
        </w:rPr>
        <w:t>FROM SALES</w:t>
      </w:r>
    </w:p>
    <w:p w14:paraId="3F451792" w14:textId="3FD335E1" w:rsidR="009E2812" w:rsidRPr="00032ACC" w:rsidRDefault="009E2812" w:rsidP="009E2812">
      <w:pPr>
        <w:ind w:firstLine="720"/>
        <w:rPr>
          <w:rFonts w:ascii="Times New Roman" w:hAnsi="Times New Roman" w:cs="Times New Roman"/>
          <w:sz w:val="28"/>
          <w:szCs w:val="28"/>
        </w:rPr>
      </w:pPr>
      <w:r w:rsidRPr="00032ACC">
        <w:rPr>
          <w:rFonts w:ascii="Times New Roman" w:hAnsi="Times New Roman" w:cs="Times New Roman"/>
          <w:sz w:val="28"/>
          <w:szCs w:val="28"/>
        </w:rPr>
        <w:t xml:space="preserve">GROUP BY </w:t>
      </w:r>
      <w:proofErr w:type="gramStart"/>
      <w:r w:rsidRPr="00032ACC">
        <w:rPr>
          <w:rFonts w:ascii="Times New Roman" w:hAnsi="Times New Roman" w:cs="Times New Roman"/>
          <w:sz w:val="28"/>
          <w:szCs w:val="28"/>
        </w:rPr>
        <w:t>EXTRACT(</w:t>
      </w:r>
      <w:proofErr w:type="gramEnd"/>
      <w:r w:rsidRPr="00032ACC">
        <w:rPr>
          <w:rFonts w:ascii="Times New Roman" w:hAnsi="Times New Roman" w:cs="Times New Roman"/>
          <w:sz w:val="28"/>
          <w:szCs w:val="28"/>
        </w:rPr>
        <w:t xml:space="preserve">YEAR FROM ORDER_DATE) </w:t>
      </w:r>
    </w:p>
    <w:p w14:paraId="55D6C7AD" w14:textId="7C43DDEA" w:rsidR="009E2812" w:rsidRPr="00032ACC" w:rsidRDefault="009E2812" w:rsidP="009A32C9">
      <w:pPr>
        <w:ind w:firstLine="720"/>
        <w:rPr>
          <w:rFonts w:ascii="Times New Roman" w:hAnsi="Times New Roman" w:cs="Times New Roman"/>
          <w:sz w:val="28"/>
          <w:szCs w:val="28"/>
        </w:rPr>
      </w:pPr>
      <w:r w:rsidRPr="00032ACC">
        <w:rPr>
          <w:rFonts w:ascii="Times New Roman" w:hAnsi="Times New Roman" w:cs="Times New Roman"/>
          <w:sz w:val="28"/>
          <w:szCs w:val="28"/>
        </w:rPr>
        <w:t>ORDER BY ORDER_YEAR ASC</w:t>
      </w:r>
    </w:p>
    <w:p w14:paraId="2967DC06" w14:textId="77777777" w:rsidR="009E2812" w:rsidRPr="00032ACC" w:rsidRDefault="009E2812" w:rsidP="009E2812">
      <w:pPr>
        <w:rPr>
          <w:rFonts w:ascii="Times New Roman" w:hAnsi="Times New Roman" w:cs="Times New Roman"/>
          <w:sz w:val="28"/>
          <w:szCs w:val="28"/>
        </w:rPr>
      </w:pPr>
    </w:p>
    <w:p w14:paraId="2BCDFE56" w14:textId="77777777" w:rsidR="00410671" w:rsidRPr="00032ACC" w:rsidRDefault="00000000">
      <w:pPr>
        <w:numPr>
          <w:ilvl w:val="0"/>
          <w:numId w:val="5"/>
        </w:numPr>
        <w:spacing w:after="240"/>
        <w:rPr>
          <w:rFonts w:ascii="Times New Roman" w:hAnsi="Times New Roman" w:cs="Times New Roman"/>
          <w:sz w:val="28"/>
          <w:szCs w:val="28"/>
        </w:rPr>
      </w:pPr>
      <w:r w:rsidRPr="00032ACC">
        <w:rPr>
          <w:rFonts w:ascii="Times New Roman" w:hAnsi="Times New Roman" w:cs="Times New Roman"/>
          <w:sz w:val="28"/>
          <w:szCs w:val="28"/>
        </w:rPr>
        <w:t>Show all orders where the shipping date is after the payment date (use date comparison).</w:t>
      </w:r>
    </w:p>
    <w:p w14:paraId="2E04B2B8" w14:textId="0592CCF6" w:rsidR="000133E5" w:rsidRPr="00032ACC" w:rsidRDefault="000133E5" w:rsidP="000133E5">
      <w:pPr>
        <w:spacing w:after="240"/>
        <w:ind w:left="720"/>
        <w:rPr>
          <w:rFonts w:ascii="Times New Roman" w:hAnsi="Times New Roman" w:cs="Times New Roman"/>
          <w:sz w:val="28"/>
          <w:szCs w:val="28"/>
        </w:rPr>
      </w:pPr>
      <w:r w:rsidRPr="00032ACC">
        <w:rPr>
          <w:rFonts w:ascii="Times New Roman" w:hAnsi="Times New Roman" w:cs="Times New Roman"/>
          <w:sz w:val="28"/>
          <w:szCs w:val="28"/>
        </w:rPr>
        <w:t xml:space="preserve">SELECT </w:t>
      </w:r>
      <w:proofErr w:type="gramStart"/>
      <w:r w:rsidRPr="00032ACC">
        <w:rPr>
          <w:rFonts w:ascii="Times New Roman" w:hAnsi="Times New Roman" w:cs="Times New Roman"/>
          <w:sz w:val="28"/>
          <w:szCs w:val="28"/>
        </w:rPr>
        <w:t>S.ORDER</w:t>
      </w:r>
      <w:proofErr w:type="gramEnd"/>
      <w:r w:rsidRPr="00032ACC">
        <w:rPr>
          <w:rFonts w:ascii="Times New Roman" w:hAnsi="Times New Roman" w:cs="Times New Roman"/>
          <w:sz w:val="28"/>
          <w:szCs w:val="28"/>
        </w:rPr>
        <w:t>_ID</w:t>
      </w:r>
    </w:p>
    <w:p w14:paraId="4B449976" w14:textId="7CF48C49" w:rsidR="000133E5" w:rsidRPr="00032ACC" w:rsidRDefault="000133E5" w:rsidP="000133E5">
      <w:pPr>
        <w:spacing w:after="240"/>
        <w:ind w:left="720"/>
        <w:rPr>
          <w:rFonts w:ascii="Times New Roman" w:hAnsi="Times New Roman" w:cs="Times New Roman"/>
          <w:sz w:val="28"/>
          <w:szCs w:val="28"/>
        </w:rPr>
      </w:pPr>
      <w:r w:rsidRPr="00032ACC">
        <w:rPr>
          <w:rFonts w:ascii="Times New Roman" w:hAnsi="Times New Roman" w:cs="Times New Roman"/>
          <w:sz w:val="28"/>
          <w:szCs w:val="28"/>
        </w:rPr>
        <w:t>FROM SALES S</w:t>
      </w:r>
    </w:p>
    <w:p w14:paraId="1954C3ED" w14:textId="67991C42" w:rsidR="000133E5" w:rsidRPr="00032ACC" w:rsidRDefault="000133E5" w:rsidP="000133E5">
      <w:pPr>
        <w:spacing w:after="240"/>
        <w:ind w:left="720"/>
        <w:rPr>
          <w:rFonts w:ascii="Times New Roman" w:hAnsi="Times New Roman" w:cs="Times New Roman"/>
          <w:sz w:val="28"/>
          <w:szCs w:val="28"/>
        </w:rPr>
      </w:pPr>
      <w:r w:rsidRPr="00032ACC">
        <w:rPr>
          <w:rFonts w:ascii="Times New Roman" w:hAnsi="Times New Roman" w:cs="Times New Roman"/>
          <w:sz w:val="28"/>
          <w:szCs w:val="28"/>
        </w:rPr>
        <w:t xml:space="preserve">INNER JOIN SHIPPINGS SH ON </w:t>
      </w:r>
      <w:proofErr w:type="gramStart"/>
      <w:r w:rsidRPr="00032ACC">
        <w:rPr>
          <w:rFonts w:ascii="Times New Roman" w:hAnsi="Times New Roman" w:cs="Times New Roman"/>
          <w:sz w:val="28"/>
          <w:szCs w:val="28"/>
        </w:rPr>
        <w:t>S.ORDER</w:t>
      </w:r>
      <w:proofErr w:type="gramEnd"/>
      <w:r w:rsidRPr="00032ACC">
        <w:rPr>
          <w:rFonts w:ascii="Times New Roman" w:hAnsi="Times New Roman" w:cs="Times New Roman"/>
          <w:sz w:val="28"/>
          <w:szCs w:val="28"/>
        </w:rPr>
        <w:t>_ID=SH.ORDER_ID</w:t>
      </w:r>
    </w:p>
    <w:p w14:paraId="6D87EDAF" w14:textId="75BD79A3" w:rsidR="000133E5" w:rsidRPr="00032ACC" w:rsidRDefault="000133E5" w:rsidP="000133E5">
      <w:pPr>
        <w:spacing w:after="240"/>
        <w:ind w:left="720"/>
        <w:rPr>
          <w:rFonts w:ascii="Times New Roman" w:hAnsi="Times New Roman" w:cs="Times New Roman"/>
          <w:sz w:val="28"/>
          <w:szCs w:val="28"/>
        </w:rPr>
      </w:pPr>
      <w:r w:rsidRPr="00032ACC">
        <w:rPr>
          <w:rFonts w:ascii="Times New Roman" w:hAnsi="Times New Roman" w:cs="Times New Roman"/>
          <w:sz w:val="28"/>
          <w:szCs w:val="28"/>
        </w:rPr>
        <w:t xml:space="preserve">INNER JOIN PAYMENTS P ON </w:t>
      </w:r>
      <w:proofErr w:type="gramStart"/>
      <w:r w:rsidRPr="00032ACC">
        <w:rPr>
          <w:rFonts w:ascii="Times New Roman" w:hAnsi="Times New Roman" w:cs="Times New Roman"/>
          <w:sz w:val="28"/>
          <w:szCs w:val="28"/>
        </w:rPr>
        <w:t>P.ORDER</w:t>
      </w:r>
      <w:proofErr w:type="gramEnd"/>
      <w:r w:rsidRPr="00032ACC">
        <w:rPr>
          <w:rFonts w:ascii="Times New Roman" w:hAnsi="Times New Roman" w:cs="Times New Roman"/>
          <w:sz w:val="28"/>
          <w:szCs w:val="28"/>
        </w:rPr>
        <w:t>_ID=S.ORDER_ID</w:t>
      </w:r>
    </w:p>
    <w:p w14:paraId="1CAC8B8F" w14:textId="6D803D22" w:rsidR="000133E5" w:rsidRPr="00032ACC" w:rsidRDefault="00E676B0" w:rsidP="000133E5">
      <w:pPr>
        <w:spacing w:after="240"/>
        <w:ind w:left="720"/>
        <w:rPr>
          <w:rFonts w:ascii="Times New Roman" w:hAnsi="Times New Roman" w:cs="Times New Roman"/>
          <w:sz w:val="28"/>
          <w:szCs w:val="28"/>
        </w:rPr>
      </w:pPr>
      <w:r w:rsidRPr="00032ACC">
        <w:rPr>
          <w:rFonts w:ascii="Times New Roman" w:hAnsi="Times New Roman" w:cs="Times New Roman"/>
          <w:sz w:val="28"/>
          <w:szCs w:val="28"/>
        </w:rPr>
        <w:t>WHERE DATE(</w:t>
      </w:r>
      <w:proofErr w:type="gramStart"/>
      <w:r w:rsidRPr="00032ACC">
        <w:rPr>
          <w:rFonts w:ascii="Times New Roman" w:hAnsi="Times New Roman" w:cs="Times New Roman"/>
          <w:sz w:val="28"/>
          <w:szCs w:val="28"/>
        </w:rPr>
        <w:t>SH.SHIPPING</w:t>
      </w:r>
      <w:proofErr w:type="gramEnd"/>
      <w:r w:rsidRPr="00032ACC">
        <w:rPr>
          <w:rFonts w:ascii="Times New Roman" w:hAnsi="Times New Roman" w:cs="Times New Roman"/>
          <w:sz w:val="28"/>
          <w:szCs w:val="28"/>
        </w:rPr>
        <w:t>_DATE)&gt;DATE(</w:t>
      </w:r>
      <w:proofErr w:type="gramStart"/>
      <w:r w:rsidRPr="00032ACC">
        <w:rPr>
          <w:rFonts w:ascii="Times New Roman" w:hAnsi="Times New Roman" w:cs="Times New Roman"/>
          <w:sz w:val="28"/>
          <w:szCs w:val="28"/>
        </w:rPr>
        <w:t>P.PAYMENT</w:t>
      </w:r>
      <w:proofErr w:type="gramEnd"/>
      <w:r w:rsidRPr="00032ACC">
        <w:rPr>
          <w:rFonts w:ascii="Times New Roman" w:hAnsi="Times New Roman" w:cs="Times New Roman"/>
          <w:sz w:val="28"/>
          <w:szCs w:val="28"/>
        </w:rPr>
        <w:t>_DATE)</w:t>
      </w:r>
    </w:p>
    <w:p w14:paraId="18A3052F" w14:textId="77777777" w:rsidR="00410671" w:rsidRPr="00032ACC" w:rsidRDefault="00410671">
      <w:pPr>
        <w:rPr>
          <w:rFonts w:ascii="Times New Roman" w:hAnsi="Times New Roman" w:cs="Times New Roman"/>
          <w:sz w:val="28"/>
          <w:szCs w:val="28"/>
        </w:rPr>
      </w:pPr>
    </w:p>
    <w:sectPr w:rsidR="00410671" w:rsidRPr="00032ACC">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02BD6" w14:textId="77777777" w:rsidR="002056D9" w:rsidRDefault="002056D9">
      <w:pPr>
        <w:spacing w:line="240" w:lineRule="auto"/>
      </w:pPr>
      <w:r>
        <w:separator/>
      </w:r>
    </w:p>
  </w:endnote>
  <w:endnote w:type="continuationSeparator" w:id="0">
    <w:p w14:paraId="4D49BA05" w14:textId="77777777" w:rsidR="002056D9" w:rsidRDefault="002056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50000" w14:textId="77777777" w:rsidR="002056D9" w:rsidRDefault="002056D9">
      <w:r>
        <w:separator/>
      </w:r>
    </w:p>
  </w:footnote>
  <w:footnote w:type="continuationSeparator" w:id="0">
    <w:p w14:paraId="2DD638E7" w14:textId="77777777" w:rsidR="002056D9" w:rsidRDefault="002056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9374285"/>
    <w:multiLevelType w:val="hybridMultilevel"/>
    <w:tmpl w:val="6368E9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E495B0F"/>
    <w:multiLevelType w:val="hybridMultilevel"/>
    <w:tmpl w:val="19BEF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9312160">
    <w:abstractNumId w:val="3"/>
  </w:num>
  <w:num w:numId="2" w16cid:durableId="1434324028">
    <w:abstractNumId w:val="2"/>
  </w:num>
  <w:num w:numId="3" w16cid:durableId="898327339">
    <w:abstractNumId w:val="5"/>
  </w:num>
  <w:num w:numId="4" w16cid:durableId="779297960">
    <w:abstractNumId w:val="1"/>
  </w:num>
  <w:num w:numId="5" w16cid:durableId="1648436544">
    <w:abstractNumId w:val="0"/>
  </w:num>
  <w:num w:numId="6" w16cid:durableId="1177575533">
    <w:abstractNumId w:val="4"/>
  </w:num>
  <w:num w:numId="7" w16cid:durableId="12242138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671"/>
    <w:rsid w:val="000133E5"/>
    <w:rsid w:val="00032ACC"/>
    <w:rsid w:val="0004016B"/>
    <w:rsid w:val="000448ED"/>
    <w:rsid w:val="00080A43"/>
    <w:rsid w:val="000F5207"/>
    <w:rsid w:val="00161336"/>
    <w:rsid w:val="00180693"/>
    <w:rsid w:val="001E6C51"/>
    <w:rsid w:val="002056D9"/>
    <w:rsid w:val="002B4CF9"/>
    <w:rsid w:val="002C4561"/>
    <w:rsid w:val="003B3B62"/>
    <w:rsid w:val="00410671"/>
    <w:rsid w:val="004F674D"/>
    <w:rsid w:val="0067745F"/>
    <w:rsid w:val="00693578"/>
    <w:rsid w:val="006A75C4"/>
    <w:rsid w:val="006D2365"/>
    <w:rsid w:val="0075289F"/>
    <w:rsid w:val="00856AEC"/>
    <w:rsid w:val="00954121"/>
    <w:rsid w:val="00961BCD"/>
    <w:rsid w:val="009A32C9"/>
    <w:rsid w:val="009E2812"/>
    <w:rsid w:val="00A95B6D"/>
    <w:rsid w:val="00AB4B5F"/>
    <w:rsid w:val="00B17579"/>
    <w:rsid w:val="00B37CC6"/>
    <w:rsid w:val="00B51DFE"/>
    <w:rsid w:val="00B6121E"/>
    <w:rsid w:val="00BA2D7F"/>
    <w:rsid w:val="00CA2E5D"/>
    <w:rsid w:val="00D5705B"/>
    <w:rsid w:val="00D73A89"/>
    <w:rsid w:val="00E452D1"/>
    <w:rsid w:val="00E657D8"/>
    <w:rsid w:val="00E676B0"/>
    <w:rsid w:val="00E74AC4"/>
    <w:rsid w:val="00E93697"/>
    <w:rsid w:val="00EA1C2B"/>
    <w:rsid w:val="00ED1357"/>
    <w:rsid w:val="00EE3E15"/>
    <w:rsid w:val="00FA7535"/>
    <w:rsid w:val="00FB4E07"/>
    <w:rsid w:val="49CA42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1D46A"/>
  <w15:docId w15:val="{66CC9C88-CD63-42D1-82F5-DA61C45AF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5"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4CF9"/>
    <w:pPr>
      <w:spacing w:line="276" w:lineRule="auto"/>
    </w:pPr>
    <w:rPr>
      <w:sz w:val="22"/>
      <w:szCs w:val="22"/>
      <w:lang w:val="e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paragraph" w:styleId="ListParagraph">
    <w:name w:val="List Paragraph"/>
    <w:basedOn w:val="Normal"/>
    <w:uiPriority w:val="99"/>
    <w:unhideWhenUsed/>
    <w:rsid w:val="002B4C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432</TotalTime>
  <Pages>11</Pages>
  <Words>1441</Words>
  <Characters>8216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dc:creator>
  <cp:lastModifiedBy>Muttukundhu Pavan kumar</cp:lastModifiedBy>
  <cp:revision>10</cp:revision>
  <dcterms:created xsi:type="dcterms:W3CDTF">2025-11-06T05:00:00Z</dcterms:created>
  <dcterms:modified xsi:type="dcterms:W3CDTF">2025-11-08T10:58:00Z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F1839D1AB82F4027BBD792935803F2F5_12</vt:lpwstr>
  </property>
</Properties>
</file>